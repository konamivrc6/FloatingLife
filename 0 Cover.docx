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07F1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浮生</w:t>
      </w:r>
    </w:p>
    <w:p w14:paraId="0C83E11F">
      <w:pPr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律</w:t>
      </w:r>
    </w:p>
    <w:p w14:paraId="29E0AAD8">
      <w:pPr>
        <w:jc w:val="righ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</w:t>
      </w:r>
      <w:r>
        <w:rPr>
          <w:rFonts w:hint="eastAsia"/>
          <w:lang w:val="en-US" w:eastAsia="zh-CN"/>
        </w:rPr>
        <w:t>604</w:t>
      </w:r>
      <w:r>
        <w:rPr>
          <w:rFonts w:hint="default"/>
          <w:lang w:val="en-US" w:eastAsia="zh-CN"/>
        </w:rPr>
        <w:t>31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C685EAE"/>
    <w:rsid w:val="0D8F42BD"/>
    <w:rsid w:val="0F8A3300"/>
    <w:rsid w:val="101A72E7"/>
    <w:rsid w:val="10927ABC"/>
    <w:rsid w:val="19A613EA"/>
    <w:rsid w:val="1C0B73FD"/>
    <w:rsid w:val="24364755"/>
    <w:rsid w:val="246043FE"/>
    <w:rsid w:val="248A3369"/>
    <w:rsid w:val="278E41A4"/>
    <w:rsid w:val="27982240"/>
    <w:rsid w:val="2B6678E7"/>
    <w:rsid w:val="315039F4"/>
    <w:rsid w:val="39FD4CA9"/>
    <w:rsid w:val="3B3E6AB7"/>
    <w:rsid w:val="3CF80C0C"/>
    <w:rsid w:val="3EFD0EAF"/>
    <w:rsid w:val="46B92BC2"/>
    <w:rsid w:val="486E0728"/>
    <w:rsid w:val="4F267E20"/>
    <w:rsid w:val="56325CFA"/>
    <w:rsid w:val="57F368DC"/>
    <w:rsid w:val="581B7EA9"/>
    <w:rsid w:val="58CA0FB8"/>
    <w:rsid w:val="5BCC2780"/>
    <w:rsid w:val="5D35255B"/>
    <w:rsid w:val="5F2A7D2E"/>
    <w:rsid w:val="63EA3BF4"/>
    <w:rsid w:val="65560B25"/>
    <w:rsid w:val="7605012D"/>
    <w:rsid w:val="77555FB4"/>
    <w:rsid w:val="79F30314"/>
    <w:rsid w:val="7E62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/>
      <w:outlineLvl w:val="0"/>
    </w:pPr>
    <w:rPr>
      <w:rFonts w:asciiTheme="minorAscii" w:hAnsiTheme="minorAscii"/>
      <w:b/>
      <w:bCs/>
      <w:kern w:val="44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240" w:lineRule="auto"/>
      <w:outlineLvl w:val="1"/>
    </w:pPr>
    <w:rPr>
      <w:rFonts w:asciiTheme="minorAscii" w:hAnsiTheme="minorAscii"/>
      <w:b/>
      <w:bCs/>
      <w:kern w:val="44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288" w:lineRule="auto"/>
      <w:outlineLvl w:val="2"/>
    </w:pPr>
    <w:rPr>
      <w:rFonts w:asciiTheme="minorAscii" w:hAnsiTheme="minorAscii"/>
      <w:b/>
      <w:bCs/>
      <w:sz w:val="24"/>
      <w:szCs w:val="24"/>
    </w:rPr>
  </w:style>
  <w:style w:type="paragraph" w:styleId="5">
    <w:name w:val="heading 4"/>
    <w:basedOn w:val="1"/>
    <w:next w:val="1"/>
    <w:link w:val="249"/>
    <w:semiHidden/>
    <w:unhideWhenUsed/>
    <w:qFormat/>
    <w:uiPriority w:val="0"/>
    <w:pPr>
      <w:outlineLvl w:val="3"/>
    </w:pPr>
    <w:rPr>
      <w:rFonts w:asciiTheme="minorAscii" w:hAnsiTheme="minorAscii"/>
      <w:b/>
      <w:bCs/>
      <w:sz w:val="22"/>
      <w:szCs w:val="22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宋体" w:hAnsi="宋体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宋体" w:hAnsi="宋体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宋体" w:hAnsi="宋体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宋体" w:hAnsi="宋体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宋体" w:hAnsi="宋体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宋体" w:hAnsi="宋体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宋体" w:hAnsi="宋体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宋体" w:hAnsi="宋体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宋体" w:hAnsi="宋体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宋体" w:hAnsi="宋体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宋体" w:hAnsi="宋体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宋体" w:hAnsi="宋体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宋体" w:hAnsi="宋体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宋体" w:hAnsi="宋体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4 Char"/>
    <w:link w:val="5"/>
    <w:qFormat/>
    <w:uiPriority w:val="0"/>
    <w:rPr>
      <w:rFonts w:asciiTheme="minorAscii" w:hAnsiTheme="minorAscii" w:eastAsiaTheme="minorEastAsia" w:cstheme="minorBidi"/>
      <w:b/>
      <w:bCs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</Words>
  <Characters>11</Characters>
  <Lines>0</Lines>
  <Paragraphs>0</Paragraphs>
  <TotalTime>4</TotalTime>
  <ScaleCrop>false</ScaleCrop>
  <LinksUpToDate>false</LinksUpToDate>
  <CharactersWithSpaces>11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2025-11-15T16:23:00Z</dcterms:created>
  <dc:creator>lnw_s</dc:creator>
  <cp:lastModifiedBy>chlorine</cp:lastModifiedBy>
  <dcterms:modified xsi:type="dcterms:W3CDTF">2026-04-30T10:33:12Z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E37348B5CAD74BD083C2EB2CB1490710_12</vt:lpwstr>
  </property>
  <property fmtid="{D5CDD505-2E9C-101B-9397-08002B2CF9AE}" pid="4" name="KSOTemplateDocerSaveRecord">
    <vt:lpwstr>eyJoZGlkIjoiNzBjZTVkMmE5MmEwM2M1NjI2NjI5YWJiNzQ3ZGY2NGEiLCJ1c2VySWQiOiIzNDM1OTc0MTEyODM5NyJ9</vt:lpwstr>
  </property>
</Properties>
</file>
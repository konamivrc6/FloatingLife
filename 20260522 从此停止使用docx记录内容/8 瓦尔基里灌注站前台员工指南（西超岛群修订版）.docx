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A05C4">
      <w:pPr>
        <w:pStyle w:val="2"/>
        <w:bidi w:val="0"/>
        <w:rPr>
          <w:rFonts w:hint="default"/>
          <w:lang w:val="en-US"/>
        </w:rPr>
      </w:pPr>
      <w:r>
        <w:rPr>
          <w:rFonts w:hint="eastAsia"/>
        </w:rPr>
        <w:t>瓦尔基里灌注站前台员工指南（西超岛群修订版）</w:t>
      </w:r>
    </w:p>
    <w:p w14:paraId="423343AE">
      <w:pPr>
        <w:rPr>
          <w:rFonts w:hint="eastAsia"/>
        </w:rPr>
      </w:pPr>
      <w:r>
        <w:rPr>
          <w:rFonts w:hint="eastAsia"/>
        </w:rPr>
        <w:t>编者：花按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瓦尔基里灌注站</w:t>
      </w:r>
      <w:r>
        <w:rPr>
          <w:rFonts w:hint="eastAsia"/>
        </w:rPr>
        <w:t>四方天坛分店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</w:rPr>
        <w:t>前台/厨师/偶尔的药剂师/永远的传奇</w:t>
      </w:r>
    </w:p>
    <w:p w14:paraId="2A61132E">
      <w:pPr>
        <w:rPr>
          <w:rFonts w:hint="eastAsia"/>
        </w:rPr>
      </w:pPr>
      <w:r>
        <w:rPr>
          <w:rFonts w:hint="eastAsia"/>
        </w:rPr>
        <w:br w:type="page"/>
      </w:r>
    </w:p>
    <w:p w14:paraId="41B1B0E9">
      <w:pPr>
        <w:rPr>
          <w:rFonts w:hint="eastAsia"/>
        </w:rPr>
      </w:pPr>
      <w:r>
        <w:rPr>
          <w:rFonts w:hint="eastAsia"/>
        </w:rPr>
        <w:t>亲爱的朋友：</w:t>
      </w:r>
    </w:p>
    <w:p w14:paraId="029B9ADE">
      <w:pPr>
        <w:rPr>
          <w:rFonts w:hint="eastAsia"/>
        </w:rPr>
      </w:pPr>
      <w:r>
        <w:rPr>
          <w:rFonts w:hint="eastAsia"/>
        </w:rPr>
        <w:t>你好。我是花按。</w:t>
      </w:r>
    </w:p>
    <w:p w14:paraId="7C0E1AE3">
      <w:pPr>
        <w:rPr>
          <w:rFonts w:hint="eastAsia"/>
        </w:rPr>
      </w:pPr>
      <w:r>
        <w:rPr>
          <w:rFonts w:hint="eastAsia"/>
        </w:rPr>
        <w:t>如果你正在读这份指南，恭喜你，你即将成为瓦尔基里灌注站的一员。更重要的是，你即将</w:t>
      </w:r>
      <w:r>
        <w:rPr>
          <w:rFonts w:hint="eastAsia"/>
          <w:lang w:val="en-US" w:eastAsia="zh-CN"/>
        </w:rPr>
        <w:t>阅读</w:t>
      </w:r>
      <w:r>
        <w:rPr>
          <w:rFonts w:hint="eastAsia"/>
        </w:rPr>
        <w:t>由花按</w:t>
      </w:r>
      <w:r>
        <w:rPr>
          <w:rFonts w:hint="eastAsia"/>
          <w:lang w:val="en-US" w:eastAsia="zh-CN"/>
        </w:rPr>
        <w:t>这个二十多岁，迷人的金发帅哥</w:t>
      </w:r>
      <w:r>
        <w:rPr>
          <w:rFonts w:hint="eastAsia"/>
        </w:rPr>
        <w:t>亲自撰写的岗前指导。</w:t>
      </w:r>
    </w:p>
    <w:p w14:paraId="36941779">
      <w:pPr>
        <w:rPr>
          <w:rFonts w:hint="eastAsia"/>
        </w:rPr>
      </w:pPr>
      <w:r>
        <w:rPr>
          <w:rFonts w:hint="eastAsia"/>
        </w:rPr>
        <w:t>请允许我花一点点篇幅介绍一下这份指南的权威性来源——也就是我本人。</w:t>
      </w:r>
    </w:p>
    <w:p w14:paraId="7AB357CA">
      <w:pPr>
        <w:rPr>
          <w:rFonts w:hint="eastAsia"/>
        </w:rPr>
      </w:pPr>
      <w:r>
        <w:rPr>
          <w:rFonts w:hint="eastAsia"/>
        </w:rPr>
        <w:t>我拥有卡文迪许实验室颁发的、横跨艺术、医学、理学、工学、法学、经济学等领域的七个博士学位和</w:t>
      </w:r>
      <w:r>
        <w:rPr>
          <w:rFonts w:hint="eastAsia"/>
          <w:lang w:val="en-US" w:eastAsia="zh-CN"/>
        </w:rPr>
        <w:t>十三</w:t>
      </w:r>
      <w:r>
        <w:rPr>
          <w:rFonts w:hint="eastAsia"/>
        </w:rPr>
        <w:t>个硕士学位。简单来说，从</w:t>
      </w:r>
      <w:r>
        <w:rPr>
          <w:rFonts w:hint="eastAsia"/>
          <w:lang w:val="en-US" w:eastAsia="zh-CN"/>
        </w:rPr>
        <w:t>研究新的菜谱</w:t>
      </w:r>
      <w:r>
        <w:rPr>
          <w:rFonts w:hint="eastAsia"/>
        </w:rPr>
        <w:t>到分析</w:t>
      </w:r>
      <w:r>
        <w:rPr>
          <w:rFonts w:hint="eastAsia"/>
          <w:lang w:val="en-US" w:eastAsia="zh-CN"/>
        </w:rPr>
        <w:t>微观视角下的Mana相互作用</w:t>
      </w:r>
      <w:r>
        <w:rPr>
          <w:rFonts w:hint="eastAsia"/>
        </w:rPr>
        <w:t>，从设计服装到为《阈境重联》配乐，从</w:t>
      </w:r>
      <w:r>
        <w:rPr>
          <w:rFonts w:hint="eastAsia"/>
          <w:lang w:val="en-US" w:eastAsia="zh-CN"/>
        </w:rPr>
        <w:t>治病救人</w:t>
      </w:r>
      <w:r>
        <w:rPr>
          <w:rFonts w:hint="eastAsia"/>
        </w:rPr>
        <w:t>到在《</w:t>
      </w:r>
      <w:r>
        <w:rPr>
          <w:rFonts w:hint="eastAsia"/>
          <w:lang w:val="en-US" w:eastAsia="zh-CN"/>
        </w:rPr>
        <w:t>Nature</w:t>
      </w:r>
      <w:r>
        <w:rPr>
          <w:rFonts w:hint="eastAsia"/>
        </w:rPr>
        <w:t>》上吵架（哦不，是发表学术观点），我都略懂。毕竟，生命的意义在于体验的广度与深度，而我恰好拥有无限的好奇心和一点点天赋。</w:t>
      </w:r>
    </w:p>
    <w:p w14:paraId="49EF5408">
      <w:pPr>
        <w:rPr>
          <w:rFonts w:hint="eastAsia"/>
        </w:rPr>
      </w:pPr>
      <w:r>
        <w:rPr>
          <w:rFonts w:hint="eastAsia"/>
          <w:lang w:val="en-US" w:eastAsia="zh-CN"/>
        </w:rPr>
        <w:t>除此之外，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还</w:t>
      </w:r>
      <w:r>
        <w:rPr>
          <w:rFonts w:hint="eastAsia"/>
        </w:rPr>
        <w:t>是因陆魔法师协会认证的高级魔法师，参与过Waypoints5的稳定性优化（就是</w:t>
      </w:r>
      <w:r>
        <w:rPr>
          <w:rFonts w:hint="eastAsia"/>
          <w:lang w:val="en-US" w:eastAsia="zh-CN"/>
        </w:rPr>
        <w:t>卡文迪许</w:t>
      </w:r>
      <w:r>
        <w:rPr>
          <w:rFonts w:hint="eastAsia"/>
        </w:rPr>
        <w:t>6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调整那次事故后，我们让它再也没掉过链子的那次）。我也曾用二十万本金在资本市场进行了一次小小的“艺术创作”，成果嘛，</w:t>
      </w:r>
      <w:r>
        <w:rPr>
          <w:rFonts w:hint="eastAsia"/>
          <w:lang w:val="en-US" w:eastAsia="zh-CN"/>
        </w:rPr>
        <w:t>股市回报了我一个亿</w:t>
      </w:r>
      <w:r>
        <w:rPr>
          <w:rFonts w:hint="eastAsia"/>
        </w:rPr>
        <w:t>。哦，我还指挥过卡文迪许交响乐团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店里的背景音乐是我写的——</w:t>
      </w:r>
      <w:r>
        <w:rPr>
          <w:rFonts w:hint="eastAsia"/>
        </w:rPr>
        <w:t>如果你在店里听到的背景音乐格外动听，那很可能是我</w:t>
      </w:r>
      <w:r>
        <w:rPr>
          <w:rFonts w:hint="eastAsia"/>
          <w:lang w:val="en-US" w:eastAsia="zh-CN"/>
        </w:rPr>
        <w:t>新搓的几首Fusion</w:t>
      </w:r>
      <w:r>
        <w:rPr>
          <w:rFonts w:hint="eastAsia"/>
        </w:rPr>
        <w:t>。</w:t>
      </w:r>
    </w:p>
    <w:p w14:paraId="224A6CDE">
      <w:pPr>
        <w:rPr>
          <w:rFonts w:hint="eastAsia"/>
        </w:rPr>
      </w:pPr>
      <w:r>
        <w:rPr>
          <w:rFonts w:hint="eastAsia"/>
          <w:lang w:val="en-US" w:eastAsia="zh-CN"/>
        </w:rPr>
        <w:t>在服务方面，</w:t>
      </w:r>
      <w:r>
        <w:rPr>
          <w:rFonts w:hint="eastAsia"/>
        </w:rPr>
        <w:t>我精通六种语言。这让我能够理解一位澈轮艺术家对</w:t>
      </w:r>
      <w:r>
        <w:rPr>
          <w:rFonts w:hint="eastAsia"/>
          <w:lang w:val="en-US" w:eastAsia="zh-CN"/>
        </w:rPr>
        <w:t>干燥空气</w:t>
      </w:r>
      <w:r>
        <w:rPr>
          <w:rFonts w:hint="eastAsia"/>
        </w:rPr>
        <w:t>的抱怨，或者安抚一位迷路的</w:t>
      </w:r>
      <w:r>
        <w:rPr>
          <w:rFonts w:hint="eastAsia"/>
          <w:lang w:val="en-US" w:eastAsia="zh-CN"/>
        </w:rPr>
        <w:t>Elf</w:t>
      </w:r>
      <w:r>
        <w:rPr>
          <w:rFonts w:hint="eastAsia"/>
        </w:rPr>
        <w:t>战士。当然，最有力的证明是：我</w:t>
      </w:r>
      <w:r>
        <w:rPr>
          <w:rFonts w:hint="eastAsia"/>
          <w:lang w:val="en-US" w:eastAsia="zh-CN"/>
        </w:rPr>
        <w:t>是连续三年的</w:t>
      </w:r>
      <w:r>
        <w:rPr>
          <w:rFonts w:hint="eastAsia"/>
        </w:rPr>
        <w:t>“</w:t>
      </w:r>
      <w:r>
        <w:rPr>
          <w:rFonts w:hint="eastAsia"/>
          <w:lang w:val="en-US" w:eastAsia="zh-CN"/>
        </w:rPr>
        <w:t>瓦尔基里灌注站</w:t>
      </w:r>
      <w:r>
        <w:rPr>
          <w:rFonts w:hint="eastAsia"/>
        </w:rPr>
        <w:t>最受顾客喜爱前台”。顾客的喜爱，是最真实的勋章。</w:t>
      </w:r>
    </w:p>
    <w:p w14:paraId="068C3FF4">
      <w:pPr>
        <w:rPr>
          <w:rFonts w:hint="eastAsia"/>
        </w:rPr>
      </w:pPr>
      <w:r>
        <w:rPr>
          <w:rFonts w:hint="eastAsia"/>
        </w:rPr>
        <w:t>现在，我工作在四方天坛分店。这里不仅是门店，更是研发中心、大型仓库和生产基地的结合体。而我，是你的同事、向导，以及这本“生存与荣耀手册”的编写者。</w:t>
      </w:r>
    </w:p>
    <w:p w14:paraId="2705E8E3">
      <w:pPr>
        <w:rPr>
          <w:rFonts w:hint="eastAsia"/>
        </w:rPr>
      </w:pPr>
      <w:r>
        <w:rPr>
          <w:rFonts w:hint="eastAsia"/>
        </w:rPr>
        <w:t>本指南旨在帮助你快速进化为游刃有余的瓦尔基里使者。它融合了公司规定、风土人情、实战技巧，以及大量</w:t>
      </w:r>
      <w:r>
        <w:rPr>
          <w:rFonts w:hint="eastAsia"/>
          <w:lang w:val="en-US" w:eastAsia="zh-CN"/>
        </w:rPr>
        <w:t>我的</w:t>
      </w:r>
      <w:r>
        <w:rPr>
          <w:rFonts w:hint="eastAsia"/>
        </w:rPr>
        <w:t>心得。记住，在这里工作，你提供的不仅是商品和服务，更是一份安心。</w:t>
      </w:r>
    </w:p>
    <w:p w14:paraId="0000EFF5">
      <w:pPr>
        <w:rPr>
          <w:rFonts w:hint="eastAsia"/>
        </w:rPr>
      </w:pPr>
      <w:r>
        <w:rPr>
          <w:rFonts w:hint="eastAsia"/>
        </w:rPr>
        <w:t>让我们开始吧。</w:t>
      </w:r>
    </w:p>
    <w:p w14:paraId="17949F88">
      <w:pPr>
        <w:rPr>
          <w:rFonts w:hint="eastAsia"/>
        </w:rPr>
      </w:pPr>
    </w:p>
    <w:p w14:paraId="063B92A2">
      <w:pPr>
        <w:pStyle w:val="4"/>
        <w:bidi w:val="0"/>
        <w:jc w:val="center"/>
        <w:rPr>
          <w:rFonts w:hint="eastAsia"/>
        </w:rPr>
      </w:pPr>
      <w:r>
        <w:rPr>
          <w:rFonts w:hint="eastAsia"/>
        </w:rPr>
        <w:t>我们不</w:t>
      </w:r>
      <w:r>
        <w:rPr>
          <w:rFonts w:hint="eastAsia"/>
          <w:lang w:val="en-US" w:eastAsia="zh-CN"/>
        </w:rPr>
        <w:t>仅</w:t>
      </w:r>
      <w:r>
        <w:rPr>
          <w:rFonts w:hint="eastAsia"/>
        </w:rPr>
        <w:t>是便利店</w:t>
      </w:r>
    </w:p>
    <w:p w14:paraId="6CC20D62">
      <w:pPr>
        <w:rPr>
          <w:rFonts w:hint="eastAsia"/>
        </w:rPr>
      </w:pPr>
      <w:r>
        <w:rPr>
          <w:rFonts w:hint="eastAsia"/>
        </w:rPr>
        <w:t>忘记“便利店”这个词。我们是：</w:t>
      </w:r>
    </w:p>
    <w:p w14:paraId="534C1508">
      <w:pPr>
        <w:rPr>
          <w:rFonts w:hint="eastAsia"/>
        </w:rPr>
      </w:pPr>
      <w:r>
        <w:rPr>
          <w:rFonts w:hint="eastAsia"/>
        </w:rPr>
        <w:t>药剂的圣地：从保命药水到夜视药剂，我们的药剂线是许多探险家、魔法师和普通市民的生命线。你是这条生命线的第一环守护者。</w:t>
      </w:r>
    </w:p>
    <w:p w14:paraId="19D55463">
      <w:pPr>
        <w:rPr>
          <w:rFonts w:hint="eastAsia"/>
        </w:rPr>
      </w:pPr>
      <w:r>
        <w:rPr>
          <w:rFonts w:hint="eastAsia"/>
        </w:rPr>
        <w:t>万能的工坊：魔杖、导航地图、万物指针、星辉盘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花书</w:t>
      </w:r>
      <w:r>
        <w:rPr>
          <w:rFonts w:hint="eastAsia"/>
        </w:rPr>
        <w:t>……我们售卖工具，更售卖解决方案。</w:t>
      </w:r>
    </w:p>
    <w:p w14:paraId="2D9A7D6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温暖的驿站：餐厅、旅店（虽房间少但干净）、邮局。我们为风尘仆仆的旅人提供一个能停下喘口气、吃顿热饭的地方。</w:t>
      </w:r>
      <w:r>
        <w:rPr>
          <w:rFonts w:hint="eastAsia"/>
          <w:lang w:val="en-US" w:eastAsia="zh-CN"/>
        </w:rPr>
        <w:t>有些瓦尔基里灌注站没有这些功能。</w:t>
      </w:r>
    </w:p>
    <w:p w14:paraId="629BF2E7">
      <w:pPr>
        <w:rPr>
          <w:rFonts w:hint="eastAsia"/>
        </w:rPr>
      </w:pPr>
    </w:p>
    <w:p w14:paraId="3CD93971">
      <w:pPr>
        <w:rPr>
          <w:rFonts w:hint="eastAsia"/>
        </w:rPr>
      </w:pPr>
      <w:r>
        <w:rPr>
          <w:rFonts w:hint="eastAsia"/>
        </w:rPr>
        <w:t>你是站点的脸、耳朵和第一大脑。你的领域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前台、休息区、货架区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就餐区。你的武器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亲切的笑容、快速学习的大脑</w:t>
      </w:r>
      <w:r>
        <w:rPr>
          <w:rFonts w:hint="eastAsia"/>
          <w:lang w:val="en-US" w:eastAsia="zh-CN"/>
        </w:rPr>
        <w:t>和灌注站</w:t>
      </w:r>
      <w:r>
        <w:rPr>
          <w:rFonts w:hint="eastAsia"/>
        </w:rPr>
        <w:t>配发的</w:t>
      </w:r>
      <w:r>
        <w:rPr>
          <w:rFonts w:hint="eastAsia"/>
          <w:lang w:val="en-US" w:eastAsia="zh-CN"/>
        </w:rPr>
        <w:t>工作书</w:t>
      </w:r>
      <w:r>
        <w:rPr>
          <w:rFonts w:hint="eastAsia"/>
          <w:lang w:eastAsia="zh-CN"/>
        </w:rPr>
        <w:t>。</w:t>
      </w:r>
      <w:r>
        <w:rPr>
          <w:rFonts w:hint="eastAsia"/>
        </w:rPr>
        <w:t>那身</w:t>
      </w:r>
      <w:r>
        <w:rPr>
          <w:rFonts w:hint="eastAsia"/>
          <w:lang w:val="en-US" w:eastAsia="zh-CN"/>
        </w:rPr>
        <w:t>橙</w:t>
      </w:r>
      <w:r>
        <w:rPr>
          <w:rFonts w:hint="eastAsia"/>
        </w:rPr>
        <w:t>色外套和白色衬衫（</w:t>
      </w:r>
      <w:r>
        <w:rPr>
          <w:rFonts w:hint="eastAsia"/>
          <w:lang w:val="en-US" w:eastAsia="zh-CN"/>
        </w:rPr>
        <w:t>我设计的，</w:t>
      </w:r>
      <w:r>
        <w:rPr>
          <w:rFonts w:hint="eastAsia"/>
        </w:rPr>
        <w:t>穿在你身上肯定别有风采）</w:t>
      </w:r>
      <w:r>
        <w:rPr>
          <w:rFonts w:hint="eastAsia"/>
          <w:lang w:val="en-US" w:eastAsia="zh-CN"/>
        </w:rPr>
        <w:t>是前台的制服</w:t>
      </w:r>
      <w:r>
        <w:rPr>
          <w:rFonts w:hint="eastAsia"/>
        </w:rPr>
        <w:t>。它不仅防尘，还</w:t>
      </w:r>
      <w:r>
        <w:rPr>
          <w:rFonts w:hint="eastAsia"/>
          <w:lang w:val="en-US" w:eastAsia="zh-CN"/>
        </w:rPr>
        <w:t>附有</w:t>
      </w:r>
      <w:r>
        <w:rPr>
          <w:rFonts w:hint="eastAsia"/>
        </w:rPr>
        <w:t>基础的防护和应急术式。</w:t>
      </w:r>
    </w:p>
    <w:p w14:paraId="03CEB255">
      <w:pPr>
        <w:rPr>
          <w:rFonts w:hint="eastAsia"/>
        </w:rPr>
      </w:pPr>
    </w:p>
    <w:p w14:paraId="4EE3C1AC">
      <w:pPr>
        <w:pStyle w:val="4"/>
        <w:bidi w:val="0"/>
        <w:rPr>
          <w:rFonts w:hint="eastAsia"/>
        </w:rPr>
      </w:pPr>
      <w:r>
        <w:rPr>
          <w:rFonts w:hint="eastAsia"/>
        </w:rPr>
        <w:t>优雅精准</w:t>
      </w:r>
      <w:r>
        <w:rPr>
          <w:rFonts w:hint="eastAsia"/>
          <w:lang w:val="en-US" w:eastAsia="zh-CN"/>
        </w:rPr>
        <w:t>的日常工作，</w:t>
      </w:r>
      <w:r>
        <w:rPr>
          <w:rFonts w:hint="eastAsia"/>
        </w:rPr>
        <w:t>以及一点点魔法</w:t>
      </w:r>
    </w:p>
    <w:p w14:paraId="1B666E19">
      <w:pPr>
        <w:rPr>
          <w:rFonts w:hint="eastAsia"/>
        </w:rPr>
      </w:pPr>
      <w:r>
        <w:rPr>
          <w:rFonts w:hint="eastAsia"/>
          <w:lang w:val="en-US" w:eastAsia="zh-CN"/>
        </w:rPr>
        <w:t>你需要整洁的</w:t>
      </w:r>
      <w:r>
        <w:rPr>
          <w:rFonts w:hint="eastAsia"/>
        </w:rPr>
        <w:t>制服，金色短发像我一样梳理利落（如果是其他发色，请保持干净清爽）。把自己想象成交响乐团的指挥。你需要协调（顾客需求）、把控节奏（排队人流）、并让每个“声部”（后厨、药剂室、库房）和谐运转。微笑。即使面对</w:t>
      </w:r>
      <w:r>
        <w:rPr>
          <w:rFonts w:hint="eastAsia"/>
          <w:lang w:val="en-US" w:eastAsia="zh-CN"/>
        </w:rPr>
        <w:t>最无理的医闹</w:t>
      </w:r>
      <w:r>
        <w:rPr>
          <w:rFonts w:hint="eastAsia"/>
        </w:rPr>
        <w:t>，你的微笑也是最好的镇静剂。</w:t>
      </w:r>
    </w:p>
    <w:p w14:paraId="75018C19">
      <w:pPr>
        <w:rPr>
          <w:rFonts w:hint="eastAsia"/>
        </w:rPr>
      </w:pPr>
      <w:r>
        <w:rPr>
          <w:rFonts w:hint="eastAsia"/>
        </w:rPr>
        <w:br w:type="page"/>
      </w:r>
    </w:p>
    <w:p w14:paraId="319B4BB4">
      <w:pPr>
        <w:rPr>
          <w:rFonts w:hint="eastAsia" w:eastAsiaTheme="minorEastAsia"/>
          <w:lang w:eastAsia="zh-CN"/>
        </w:rPr>
      </w:pPr>
      <w:r>
        <w:rPr>
          <w:rFonts w:hint="eastAsia"/>
        </w:rPr>
        <w:t>接待流程黄金法则</w:t>
      </w:r>
    </w:p>
    <w:p w14:paraId="2682C0B9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识别需求：客人进门，目光接触并微笑致意</w:t>
      </w:r>
      <w:r>
        <w:rPr>
          <w:rFonts w:hint="eastAsia"/>
          <w:lang w:eastAsia="zh-CN"/>
        </w:rPr>
        <w:t>：“</w:t>
      </w:r>
      <w:r>
        <w:rPr>
          <w:rFonts w:hint="eastAsia"/>
          <w:lang w:val="en-US" w:eastAsia="zh-CN"/>
        </w:rPr>
        <w:t>欢迎光临瓦尔基里灌注站。</w:t>
      </w:r>
      <w:r>
        <w:rPr>
          <w:rFonts w:hint="eastAsia"/>
          <w:lang w:eastAsia="zh-CN"/>
        </w:rPr>
        <w:t>”</w:t>
      </w:r>
      <w:r>
        <w:rPr>
          <w:rFonts w:hint="eastAsia"/>
        </w:rPr>
        <w:t>用你敏锐的观察力快速判断：他是来买药水的冒险者？来取件的居民？还是饥肠辘辘的旅人？</w:t>
      </w:r>
    </w:p>
    <w:p w14:paraId="0737908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分类</w:t>
      </w:r>
      <w:r>
        <w:rPr>
          <w:rFonts w:hint="eastAsia"/>
          <w:lang w:val="en-US" w:eastAsia="zh-CN"/>
        </w:rPr>
        <w:t>接待</w:t>
      </w:r>
      <w:r>
        <w:rPr>
          <w:rFonts w:hint="eastAsia"/>
        </w:rPr>
        <w:t>：</w:t>
      </w:r>
    </w:p>
    <w:p w14:paraId="2369AF2C">
      <w:pPr>
        <w:rPr>
          <w:rFonts w:hint="eastAsia"/>
        </w:rPr>
      </w:pPr>
      <w:r>
        <w:rPr>
          <w:rFonts w:hint="eastAsia"/>
          <w:lang w:val="en-US" w:eastAsia="zh-CN"/>
        </w:rPr>
        <w:t>如果客人来买成品药剂，</w:t>
      </w:r>
      <w:r>
        <w:rPr>
          <w:rFonts w:hint="eastAsia"/>
        </w:rPr>
        <w:t>务必询问使用场景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使用者身体状况。</w:t>
      </w:r>
      <w:r>
        <w:rPr>
          <w:rFonts w:hint="eastAsia"/>
          <w:lang w:val="en-US" w:eastAsia="zh-CN"/>
        </w:rPr>
        <w:t>若你对某种药剂不甚了解，直接让客人与药剂师见面。这虽然可能会使药剂师心情变差，尤其是在客流量大时，我理解。但为了客人的安全，在你逐渐变强之前就先忍一下吧。</w:t>
      </w:r>
      <w:r>
        <w:rPr>
          <w:rFonts w:hint="eastAsia"/>
        </w:rPr>
        <w:t>记住，卖错药比没卖药严重一万倍。</w:t>
      </w:r>
    </w:p>
    <w:p w14:paraId="6AE88870">
      <w:pPr>
        <w:rPr>
          <w:rFonts w:hint="eastAsia"/>
          <w:lang w:eastAsia="zh-CN"/>
        </w:rPr>
      </w:pPr>
      <w:r>
        <w:rPr>
          <w:rFonts w:hint="eastAsia"/>
        </w:rPr>
        <w:t>定制药剂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我们区别于普通药店的核心。前台需要初步接单，记录客户需求（症状、预算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），然后通过</w:t>
      </w:r>
      <w:r>
        <w:rPr>
          <w:rFonts w:hint="eastAsia"/>
          <w:lang w:val="en-US" w:eastAsia="zh-CN"/>
        </w:rPr>
        <w:t>飞信</w:t>
      </w:r>
      <w:r>
        <w:rPr>
          <w:rFonts w:hint="eastAsia"/>
        </w:rPr>
        <w:t>转给后台的药剂师</w:t>
      </w:r>
      <w:r>
        <w:rPr>
          <w:rFonts w:hint="eastAsia"/>
          <w:lang w:eastAsia="zh-CN"/>
        </w:rPr>
        <w:t>。</w:t>
      </w:r>
    </w:p>
    <w:p w14:paraId="0233E648">
      <w:pPr>
        <w:rPr>
          <w:rFonts w:hint="eastAsia"/>
        </w:rPr>
      </w:pPr>
      <w:r>
        <w:rPr>
          <w:rFonts w:hint="eastAsia"/>
          <w:lang w:val="en-US" w:eastAsia="zh-CN"/>
        </w:rPr>
        <w:t>如果是来买其他</w:t>
      </w:r>
      <w:r>
        <w:rPr>
          <w:rFonts w:hint="eastAsia"/>
        </w:rPr>
        <w:t>商品</w:t>
      </w:r>
      <w:r>
        <w:rPr>
          <w:rFonts w:hint="eastAsia"/>
          <w:lang w:val="en-US" w:eastAsia="zh-CN"/>
        </w:rPr>
        <w:t>的，</w:t>
      </w:r>
      <w:r>
        <w:rPr>
          <w:rFonts w:hint="eastAsia"/>
        </w:rPr>
        <w:t>快速定位商品。熟悉货架！我当年花了</w:t>
      </w:r>
      <w:r>
        <w:rPr>
          <w:rFonts w:hint="eastAsia"/>
          <w:lang w:val="en-US" w:eastAsia="zh-CN"/>
        </w:rPr>
        <w:t>两天</w:t>
      </w:r>
      <w:r>
        <w:rPr>
          <w:rFonts w:hint="eastAsia"/>
        </w:rPr>
        <w:t>时间记住了店里所有自研产品的精确位置、功能、禁忌和至少一个用于推销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有趣小故事。</w:t>
      </w:r>
    </w:p>
    <w:p w14:paraId="0C17BB23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如果客人来吃饭，记下点单后给客人写一张号码纸，把客人</w:t>
      </w:r>
      <w:r>
        <w:rPr>
          <w:rFonts w:hint="eastAsia"/>
        </w:rPr>
        <w:t>引导至餐厅区域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餐准备好后叫号。如果店里客人较少，你需要直接把客人的餐送到餐桌上。</w:t>
      </w:r>
      <w:r>
        <w:rPr>
          <w:rFonts w:hint="eastAsia"/>
        </w:rPr>
        <w:t>熟悉</w:t>
      </w:r>
      <w:r>
        <w:rPr>
          <w:rFonts w:hint="eastAsia"/>
          <w:lang w:val="en-US" w:eastAsia="zh-CN"/>
        </w:rPr>
        <w:t>每日</w:t>
      </w:r>
      <w:r>
        <w:rPr>
          <w:rFonts w:hint="eastAsia"/>
        </w:rPr>
        <w:t>特色菜</w:t>
      </w:r>
      <w:r>
        <w:rPr>
          <w:rFonts w:hint="eastAsia"/>
          <w:lang w:eastAsia="zh-CN"/>
        </w:rPr>
        <w:t>。</w:t>
      </w:r>
    </w:p>
    <w:p w14:paraId="38282F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如果客人来住宿，收费、登记后把房间钥匙交给客人并指路。同样，客少的时候你需要亲自把客人带到房间里。</w:t>
      </w:r>
    </w:p>
    <w:p w14:paraId="66BEA2CE">
      <w:pPr>
        <w:rPr>
          <w:rFonts w:hint="eastAsia"/>
        </w:rPr>
      </w:pPr>
      <w:r>
        <w:rPr>
          <w:rFonts w:hint="eastAsia"/>
          <w:lang w:val="en-US" w:eastAsia="zh-CN"/>
        </w:rPr>
        <w:t>如果客人看起来</w:t>
      </w:r>
      <w:r>
        <w:rPr>
          <w:rFonts w:hint="eastAsia"/>
        </w:rPr>
        <w:t>迷茫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主动询问“有什么可以帮您”。很多人并不知道我们能做什么。</w:t>
      </w:r>
    </w:p>
    <w:p w14:paraId="5D97A3E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在较大的瓦尔基里灌注站，通常会设置几个细分门类的副台，为你分担工作。</w:t>
      </w:r>
    </w:p>
    <w:p w14:paraId="034906E5">
      <w:pPr>
        <w:rPr>
          <w:rFonts w:hint="eastAsia" w:eastAsiaTheme="minorEastAsia"/>
          <w:lang w:eastAsia="zh-CN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结账与</w:t>
      </w:r>
      <w:r>
        <w:rPr>
          <w:rFonts w:hint="eastAsia"/>
          <w:lang w:val="en-US" w:eastAsia="zh-CN"/>
        </w:rPr>
        <w:t>送行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结账时</w:t>
      </w:r>
      <w:r>
        <w:rPr>
          <w:rFonts w:hint="eastAsia"/>
        </w:rPr>
        <w:t>准确、迅速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利用好你的工作书</w:t>
      </w:r>
      <w:r>
        <w:rPr>
          <w:rFonts w:hint="eastAsia"/>
        </w:rPr>
        <w:t>。如果是</w:t>
      </w:r>
      <w:r>
        <w:rPr>
          <w:rFonts w:hint="eastAsia"/>
          <w:lang w:val="en-US" w:eastAsia="zh-CN"/>
        </w:rPr>
        <w:t>预定或大宗</w:t>
      </w:r>
      <w:r>
        <w:rPr>
          <w:rFonts w:hint="eastAsia"/>
        </w:rPr>
        <w:t>订单，主动询问是否需要送货服务。最后一句永远是：“祝您一切顺利。”</w:t>
      </w:r>
    </w:p>
    <w:p w14:paraId="6E3E2557">
      <w:pPr>
        <w:rPr>
          <w:rFonts w:hint="eastAsia"/>
        </w:rPr>
      </w:pPr>
      <w:r>
        <w:rPr>
          <w:rFonts w:hint="eastAsia"/>
        </w:rPr>
        <w:t>语言是魔法。一句</w:t>
      </w:r>
      <w:r>
        <w:rPr>
          <w:rFonts w:hint="eastAsia"/>
          <w:lang w:val="en-US" w:eastAsia="zh-CN"/>
        </w:rPr>
        <w:t>贴合客人实际情况的描述</w:t>
      </w:r>
      <w:r>
        <w:rPr>
          <w:rFonts w:hint="eastAsia"/>
        </w:rPr>
        <w:t>比单纯报价有效得多。</w:t>
      </w:r>
      <w:r>
        <w:rPr>
          <w:rFonts w:hint="eastAsia"/>
          <w:lang w:val="en-US" w:eastAsia="zh-CN"/>
        </w:rPr>
        <w:t>你也可以将客人的视线引导到我画的海报上。前台</w:t>
      </w:r>
      <w:r>
        <w:rPr>
          <w:rFonts w:hint="eastAsia"/>
        </w:rPr>
        <w:t>需要具备基础的</w:t>
      </w:r>
      <w:r>
        <w:rPr>
          <w:rFonts w:hint="eastAsia"/>
          <w:lang w:val="en-US" w:eastAsia="zh-CN"/>
        </w:rPr>
        <w:t>生理和</w:t>
      </w:r>
      <w:r>
        <w:rPr>
          <w:rFonts w:hint="eastAsia"/>
        </w:rPr>
        <w:t>药理</w:t>
      </w:r>
      <w:r>
        <w:rPr>
          <w:rFonts w:hint="eastAsia"/>
          <w:lang w:val="en-US" w:eastAsia="zh-CN"/>
        </w:rPr>
        <w:t>知识</w:t>
      </w:r>
      <w:r>
        <w:rPr>
          <w:rFonts w:hint="eastAsia"/>
        </w:rPr>
        <w:t>、探险常识和一点点销售心理学</w:t>
      </w:r>
      <w:r>
        <w:rPr>
          <w:rFonts w:hint="eastAsia"/>
          <w:lang w:eastAsia="zh-CN"/>
        </w:rPr>
        <w:t>。</w:t>
      </w:r>
      <w:r>
        <w:rPr>
          <w:rFonts w:hint="eastAsia"/>
        </w:rPr>
        <w:t>幸运的是，我的</w:t>
      </w:r>
      <w:r>
        <w:rPr>
          <w:rFonts w:hint="eastAsia"/>
          <w:lang w:val="en-US" w:eastAsia="zh-CN"/>
        </w:rPr>
        <w:t>其他</w:t>
      </w:r>
      <w:r>
        <w:rPr>
          <w:rFonts w:hint="eastAsia"/>
        </w:rPr>
        <w:t>指南和你的培训会涵盖这些。</w:t>
      </w:r>
    </w:p>
    <w:p w14:paraId="4698CF7A">
      <w:pPr>
        <w:rPr>
          <w:rFonts w:hint="eastAsia"/>
        </w:rPr>
      </w:pPr>
    </w:p>
    <w:p w14:paraId="2B6579ED">
      <w:pPr>
        <w:pStyle w:val="4"/>
        <w:bidi w:val="0"/>
        <w:rPr>
          <w:rFonts w:hint="eastAsia"/>
        </w:rPr>
      </w:pPr>
      <w:r>
        <w:rPr>
          <w:rFonts w:hint="eastAsia"/>
        </w:rPr>
        <w:t>从保命药水到万物指针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核心业务</w:t>
      </w:r>
    </w:p>
    <w:p w14:paraId="2A67D28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药剂业务神圣而危险</w:t>
      </w:r>
      <w:r>
        <w:rPr>
          <w:rFonts w:hint="eastAsia"/>
          <w:lang w:eastAsia="zh-CN"/>
        </w:rPr>
        <w:t>。</w:t>
      </w:r>
      <w:r>
        <w:rPr>
          <w:rFonts w:hint="eastAsia"/>
        </w:rPr>
        <w:t>保命药水</w:t>
      </w:r>
      <w:r>
        <w:rPr>
          <w:rFonts w:hint="eastAsia"/>
          <w:lang w:val="en-US" w:eastAsia="zh-CN"/>
        </w:rPr>
        <w:t>是我们的招牌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也是重大的</w:t>
      </w:r>
      <w:r>
        <w:rPr>
          <w:rFonts w:hint="eastAsia"/>
        </w:rPr>
        <w:t>责任。必须确认购买者是否了解其</w:t>
      </w:r>
      <w:r>
        <w:rPr>
          <w:rFonts w:hint="eastAsia"/>
          <w:lang w:val="en-US" w:eastAsia="zh-CN"/>
        </w:rPr>
        <w:t>只是</w:t>
      </w:r>
      <w:r>
        <w:rPr>
          <w:rFonts w:hint="eastAsia"/>
        </w:rPr>
        <w:t>“吊住最后一口气”而非治疗的本质。</w:t>
      </w:r>
      <w:r>
        <w:rPr>
          <w:rFonts w:hint="eastAsia"/>
          <w:lang w:val="en-US" w:eastAsia="zh-CN"/>
        </w:rPr>
        <w:t>其他药剂的说明看你的工作书。</w:t>
      </w:r>
    </w:p>
    <w:p w14:paraId="37E8DC1A">
      <w:pPr>
        <w:rPr>
          <w:rFonts w:hint="eastAsia"/>
        </w:rPr>
      </w:pPr>
      <w:r>
        <w:rPr>
          <w:rFonts w:hint="eastAsia"/>
        </w:rPr>
        <w:t>绝不向没有相应资质或医师处方的人出售高危药剂。这是法律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道德底线。</w:t>
      </w:r>
    </w:p>
    <w:p w14:paraId="7896B259">
      <w:pPr>
        <w:rPr>
          <w:rFonts w:hint="default" w:eastAsiaTheme="minorEastAsia"/>
          <w:lang w:val="en-US" w:eastAsia="zh-CN"/>
        </w:rPr>
      </w:pPr>
    </w:p>
    <w:p w14:paraId="20C16497">
      <w:pPr>
        <w:rPr>
          <w:rFonts w:hint="eastAsia"/>
        </w:rPr>
      </w:pPr>
      <w:r>
        <w:rPr>
          <w:rFonts w:hint="eastAsia"/>
          <w:lang w:val="en-US" w:eastAsia="zh-CN"/>
        </w:rPr>
        <w:t>对于</w:t>
      </w:r>
      <w:r>
        <w:rPr>
          <w:rFonts w:hint="eastAsia"/>
        </w:rPr>
        <w:t>瓦尔基里魔杖</w:t>
      </w:r>
      <w:r>
        <w:rPr>
          <w:rFonts w:hint="eastAsia"/>
          <w:lang w:eastAsia="zh-CN"/>
        </w:rPr>
        <w:t>，</w:t>
      </w:r>
      <w:r>
        <w:rPr>
          <w:rFonts w:hint="eastAsia"/>
        </w:rPr>
        <w:t>强调其稳定可靠和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性价比</w:t>
      </w:r>
      <w:r>
        <w:rPr>
          <w:rFonts w:hint="eastAsia"/>
          <w:lang w:val="en-US" w:eastAsia="zh-CN"/>
        </w:rPr>
        <w:t>的特点</w:t>
      </w:r>
      <w:r>
        <w:rPr>
          <w:rFonts w:hint="eastAsia"/>
        </w:rPr>
        <w:t>，适合初出茅庐的冒险者和预算有限的</w:t>
      </w:r>
      <w:r>
        <w:rPr>
          <w:rFonts w:hint="eastAsia"/>
          <w:lang w:val="en-US" w:eastAsia="zh-CN"/>
        </w:rPr>
        <w:t>魔法师</w:t>
      </w:r>
      <w:r>
        <w:rPr>
          <w:rFonts w:hint="eastAsia"/>
        </w:rPr>
        <w:t>。对比叶魔法的B系列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我们的核心功能不输，价格更亲切。</w:t>
      </w:r>
    </w:p>
    <w:p w14:paraId="5D566785">
      <w:pPr>
        <w:rPr>
          <w:rFonts w:hint="eastAsia"/>
        </w:rPr>
      </w:pPr>
      <w:r>
        <w:rPr>
          <w:rFonts w:hint="eastAsia"/>
        </w:rPr>
        <w:t>万物指针不仅是指南针。演示其寻找最近的水源、</w:t>
      </w:r>
      <w:r>
        <w:rPr>
          <w:rFonts w:hint="eastAsia"/>
          <w:lang w:val="en-US" w:eastAsia="zh-CN"/>
        </w:rPr>
        <w:t>不知道放在哪里了的手机等</w:t>
      </w:r>
      <w:r>
        <w:rPr>
          <w:rFonts w:hint="eastAsia"/>
        </w:rPr>
        <w:t>功能。讲个故事：“上周一位探险家靠它找到了掉进裂缝里的队友。”</w:t>
      </w:r>
    </w:p>
    <w:p w14:paraId="033B1050">
      <w:pPr>
        <w:rPr>
          <w:rFonts w:hint="eastAsia"/>
        </w:rPr>
      </w:pPr>
      <w:r>
        <w:rPr>
          <w:rFonts w:hint="eastAsia"/>
        </w:rPr>
        <w:t>星辉盘与导航地图绑定推销。星辉盘负责天文定位，地图负责地理导航。告诉客人这套组合能让你少走一半弯路。如果他们要去</w:t>
      </w:r>
      <w:r>
        <w:rPr>
          <w:rFonts w:hint="eastAsia"/>
          <w:lang w:val="en-US" w:eastAsia="zh-CN"/>
        </w:rPr>
        <w:t>东超岛群</w:t>
      </w:r>
      <w:r>
        <w:rPr>
          <w:rFonts w:hint="eastAsia"/>
        </w:rPr>
        <w:t>，这句话价值千金。</w:t>
      </w:r>
    </w:p>
    <w:p w14:paraId="6A255ABC">
      <w:pPr>
        <w:rPr>
          <w:rFonts w:hint="eastAsia"/>
        </w:rPr>
      </w:pPr>
      <w:r>
        <w:rPr>
          <w:rFonts w:hint="eastAsia"/>
        </w:rPr>
        <w:t>高增益天线“让您在荒野也能勉强</w:t>
      </w:r>
      <w:r>
        <w:rPr>
          <w:rFonts w:hint="eastAsia"/>
          <w:lang w:val="en-US" w:eastAsia="zh-CN"/>
        </w:rPr>
        <w:t>点灌注站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外卖</w:t>
      </w:r>
      <w:r>
        <w:rPr>
          <w:rFonts w:hint="eastAsia"/>
        </w:rPr>
        <w:t>”</w:t>
      </w:r>
      <w:r>
        <w:rPr>
          <w:rFonts w:hint="eastAsia"/>
          <w:lang w:eastAsia="zh-CN"/>
        </w:rPr>
        <w:t>。</w:t>
      </w:r>
      <w:r>
        <w:rPr>
          <w:rFonts w:hint="eastAsia"/>
        </w:rPr>
        <w:t>开个玩笑，但</w:t>
      </w:r>
      <w:r>
        <w:rPr>
          <w:rFonts w:hint="eastAsia"/>
          <w:lang w:val="en-US" w:eastAsia="zh-CN"/>
        </w:rPr>
        <w:t>它</w:t>
      </w:r>
      <w:r>
        <w:rPr>
          <w:rFonts w:hint="eastAsia"/>
        </w:rPr>
        <w:t>确实能增强信号的接收能力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HAM很喜欢</w:t>
      </w:r>
      <w:r>
        <w:rPr>
          <w:rFonts w:hint="eastAsia"/>
        </w:rPr>
        <w:t>。</w:t>
      </w:r>
    </w:p>
    <w:p w14:paraId="39AEE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花书是我设计的魔法书。它全模块化，性价比高，封面美观。花书最大的优点是为不同魔法书活页（箓）定义了一套通信接口，让活页可以协同工作。花书完美兼容瓦尔基里灌注站售卖的所有魔法书活页。卖花书时你尽量赠送一些便宜的活页。</w:t>
      </w:r>
    </w:p>
    <w:p w14:paraId="7B69092B">
      <w:pPr>
        <w:rPr>
          <w:rFonts w:hint="eastAsia"/>
        </w:rPr>
      </w:pPr>
      <w:r>
        <w:rPr>
          <w:rFonts w:hint="eastAsia"/>
        </w:rPr>
        <w:t>了解产品，更要了解产品背后的故事和设计逻辑。我参与过一些用户体验优化讨论。比如羊皮纸地图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我们刻意模拟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真实羊皮纸的摩擦感，以减少紧张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的误操作。把这些小细节讲给客人，他们会觉得你无比专业。</w:t>
      </w:r>
    </w:p>
    <w:p w14:paraId="00FD7E64">
      <w:pPr>
        <w:rPr>
          <w:rFonts w:hint="eastAsia"/>
        </w:rPr>
      </w:pPr>
      <w:r>
        <w:rPr>
          <w:rFonts w:hint="eastAsia"/>
          <w:lang w:val="en-US" w:eastAsia="zh-CN"/>
        </w:rPr>
        <w:t>所有商品的资料都可以从你的工作书中查到。</w:t>
      </w:r>
    </w:p>
    <w:p w14:paraId="749ED29B">
      <w:pPr>
        <w:pStyle w:val="4"/>
        <w:bidi w:val="0"/>
        <w:rPr>
          <w:rFonts w:hint="eastAsia"/>
        </w:rPr>
      </w:pPr>
      <w:r>
        <w:rPr>
          <w:rFonts w:hint="eastAsia"/>
        </w:rPr>
        <w:t>当意外成为日常</w:t>
      </w:r>
    </w:p>
    <w:p w14:paraId="232F43AB">
      <w:pPr>
        <w:rPr>
          <w:rFonts w:hint="eastAsia"/>
        </w:rPr>
      </w:pPr>
      <w:r>
        <w:rPr>
          <w:rFonts w:hint="eastAsia"/>
          <w:lang w:val="en-US" w:eastAsia="zh-CN"/>
        </w:rPr>
        <w:t>接待受伤的客人时，</w:t>
      </w:r>
      <w:r>
        <w:rPr>
          <w:rFonts w:hint="eastAsia"/>
        </w:rPr>
        <w:t>立即呼叫店内或最近的合作医师。同时，引导客人至休息区，提供基础的止血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包扎，并奉上一杯温水。如果客人坚持购买药剂自救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你必须</w:t>
      </w:r>
      <w:r>
        <w:rPr>
          <w:rFonts w:hint="eastAsia"/>
        </w:rPr>
        <w:t>在医师指导下或根据《紧急情况药剂使用速查》进行操作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并明确告知风险。</w:t>
      </w:r>
    </w:p>
    <w:p w14:paraId="68C1BF39">
      <w:pPr>
        <w:rPr>
          <w:rFonts w:hint="eastAsia"/>
        </w:rPr>
      </w:pPr>
      <w:r>
        <w:rPr>
          <w:rFonts w:hint="eastAsia"/>
          <w:lang w:val="en-US" w:eastAsia="zh-CN"/>
        </w:rPr>
        <w:t>如果遇上</w:t>
      </w:r>
      <w:r>
        <w:rPr>
          <w:rFonts w:hint="eastAsia"/>
        </w:rPr>
        <w:t>情绪激动或找茬的客人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你应该</w:t>
      </w:r>
      <w:r>
        <w:rPr>
          <w:rFonts w:hint="eastAsia"/>
        </w:rPr>
        <w:t>冷静</w:t>
      </w:r>
      <w:r>
        <w:rPr>
          <w:rFonts w:hint="eastAsia"/>
          <w:lang w:val="en-US" w:eastAsia="zh-CN"/>
        </w:rPr>
        <w:t>地</w:t>
      </w:r>
      <w:r>
        <w:rPr>
          <w:rFonts w:hint="eastAsia"/>
        </w:rPr>
        <w:t>倾听。很多时候，他们只是需要宣泄。用我学的心理学知识来看，这是求助的变形。温柔</w:t>
      </w:r>
      <w:r>
        <w:rPr>
          <w:rFonts w:hint="eastAsia"/>
          <w:lang w:val="en-US" w:eastAsia="zh-CN"/>
        </w:rPr>
        <w:t>而</w:t>
      </w:r>
      <w:r>
        <w:rPr>
          <w:rFonts w:hint="eastAsia"/>
        </w:rPr>
        <w:t>坚定</w:t>
      </w:r>
      <w:r>
        <w:rPr>
          <w:rFonts w:hint="eastAsia"/>
          <w:lang w:val="en-US" w:eastAsia="zh-CN"/>
        </w:rPr>
        <w:t>地</w:t>
      </w:r>
      <w:r>
        <w:rPr>
          <w:rFonts w:hint="eastAsia"/>
        </w:rPr>
        <w:t>设立边界。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可以说：“我理解您很着急/生气，我非常想帮您解决问题。让我们先冷静下来，告诉我具体发生了什么，好吗？”</w:t>
      </w:r>
      <w:r>
        <w:rPr>
          <w:rFonts w:hint="eastAsia"/>
          <w:lang w:val="en-US" w:eastAsia="zh-CN"/>
        </w:rPr>
        <w:t>情况严峻</w:t>
      </w:r>
      <w:r>
        <w:rPr>
          <w:rFonts w:hint="eastAsia"/>
        </w:rPr>
        <w:t>无法处理时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不要硬扛</w:t>
      </w:r>
      <w:r>
        <w:rPr>
          <w:rFonts w:hint="eastAsia"/>
          <w:lang w:eastAsia="zh-CN"/>
        </w:rPr>
        <w:t>，</w:t>
      </w:r>
      <w:r>
        <w:rPr>
          <w:rFonts w:hint="eastAsia"/>
        </w:rPr>
        <w:t>呼叫值班主管或安保。权限更高的人拥有更丰富的</w:t>
      </w:r>
      <w:r>
        <w:rPr>
          <w:rFonts w:hint="eastAsia"/>
          <w:lang w:val="en-US" w:eastAsia="zh-CN"/>
        </w:rPr>
        <w:t>经验</w:t>
      </w:r>
      <w:r>
        <w:rPr>
          <w:rFonts w:hint="eastAsia"/>
        </w:rPr>
        <w:t>（和更厚的脸皮）。</w:t>
      </w:r>
    </w:p>
    <w:p w14:paraId="0B90F426">
      <w:pPr>
        <w:rPr>
          <w:rFonts w:hint="eastAsia"/>
        </w:rPr>
      </w:pPr>
    </w:p>
    <w:p w14:paraId="6B0AB59E">
      <w:pPr>
        <w:pStyle w:val="4"/>
        <w:bidi w:val="0"/>
        <w:rPr>
          <w:rFonts w:hint="eastAsia"/>
        </w:rPr>
      </w:pPr>
      <w:r>
        <w:rPr>
          <w:rFonts w:hint="eastAsia"/>
        </w:rPr>
        <w:t>内部协作与权限——你不是一个人</w:t>
      </w:r>
    </w:p>
    <w:p w14:paraId="0A0FA21D">
      <w:pPr>
        <w:rPr>
          <w:rFonts w:hint="eastAsia"/>
        </w:rPr>
      </w:pPr>
      <w:r>
        <w:rPr>
          <w:rFonts w:hint="eastAsia"/>
        </w:rPr>
        <w:t>与后厨（可能就是我）协作</w:t>
      </w:r>
      <w:r>
        <w:rPr>
          <w:rFonts w:hint="eastAsia"/>
          <w:lang w:val="en-US" w:eastAsia="zh-CN"/>
        </w:rPr>
        <w:t>时，确保</w:t>
      </w:r>
      <w:r>
        <w:rPr>
          <w:rFonts w:hint="eastAsia"/>
        </w:rPr>
        <w:t>点单信息准确清晰。特殊要求（过敏、忌口）务必标注醒目。高峰期提前沟通预计客流，帮助我们备餐。如果你发现某道菜连续被夸或被吐槽，及时反馈给我。作为厨师兼前台，我有双重动力把它做得更好。</w:t>
      </w:r>
    </w:p>
    <w:p w14:paraId="2C3CA3FF">
      <w:pPr>
        <w:rPr>
          <w:rFonts w:hint="eastAsia"/>
        </w:rPr>
      </w:pPr>
      <w:r>
        <w:rPr>
          <w:rFonts w:hint="eastAsia"/>
        </w:rPr>
        <w:t>与药剂师/工坊协作</w:t>
      </w:r>
      <w:r>
        <w:rPr>
          <w:rFonts w:hint="eastAsia"/>
          <w:lang w:val="en-US" w:eastAsia="zh-CN"/>
        </w:rPr>
        <w:t>时，确保</w:t>
      </w:r>
      <w:r>
        <w:rPr>
          <w:rFonts w:hint="eastAsia"/>
        </w:rPr>
        <w:t>转单信息标准完整。我</w:t>
      </w:r>
      <w:r>
        <w:rPr>
          <w:rFonts w:hint="eastAsia"/>
          <w:lang w:val="en-US" w:eastAsia="zh-CN"/>
        </w:rPr>
        <w:t>曾在梅林城的总店</w:t>
      </w:r>
      <w:r>
        <w:rPr>
          <w:rFonts w:hint="eastAsia"/>
        </w:rPr>
        <w:t>做过两个月</w:t>
      </w:r>
      <w:r>
        <w:rPr>
          <w:rFonts w:hint="eastAsia"/>
          <w:lang w:val="en-US" w:eastAsia="zh-CN"/>
        </w:rPr>
        <w:t>药剂师</w:t>
      </w:r>
      <w:r>
        <w:rPr>
          <w:rFonts w:hint="eastAsia"/>
        </w:rPr>
        <w:t>，我知道他们想要什么信息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一个糟糕的转单描述会浪费所有人的时间。尊重他们的专业和时间。不要为了催单而频繁打扰。</w:t>
      </w:r>
    </w:p>
    <w:p w14:paraId="300AD60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不管你是什么种族，在瓦尔基里灌注站，你都会被平等对待，你也应该平等对待其他种族的员工，当然客人也不例外。平等是高效合作的基础。</w:t>
      </w:r>
    </w:p>
    <w:p w14:paraId="6B6A89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瓦尔基里灌注站有个完善的权限系统，最低级是0级，最高级是7级。权限决定着工资、福利等。当然，吸引你来这里工作的基础福利（免费的食宿、高额的医疗补助和退休金、免费使用所有自营产品等）不会随权限级别改变。</w:t>
      </w:r>
    </w:p>
    <w:p w14:paraId="36C7801B">
      <w:pPr>
        <w:rPr>
          <w:rFonts w:hint="eastAsia"/>
        </w:rPr>
      </w:pPr>
      <w:r>
        <w:rPr>
          <w:rFonts w:hint="eastAsia"/>
        </w:rPr>
        <w:t>作为前台，你是1级权限</w:t>
      </w:r>
      <w:r>
        <w:rPr>
          <w:rFonts w:hint="eastAsia"/>
          <w:lang w:eastAsia="zh-CN"/>
        </w:rPr>
        <w:t>。</w:t>
      </w:r>
      <w:r>
        <w:rPr>
          <w:rFonts w:hint="eastAsia"/>
        </w:rPr>
        <w:t>有些门你打不开（比如研发区和部分高保密库房），有些高级信息你看不到。这不是限制，而是保护。</w:t>
      </w:r>
      <w:bookmarkStart w:id="0" w:name="_GoBack"/>
      <w:bookmarkEnd w:id="0"/>
      <w:r>
        <w:rPr>
          <w:rFonts w:hint="eastAsia"/>
        </w:rPr>
        <w:t>专注于你权限内的世界，把它做到极致。</w:t>
      </w:r>
    </w:p>
    <w:p w14:paraId="47165B93">
      <w:pPr>
        <w:rPr>
          <w:rFonts w:hint="eastAsia"/>
        </w:rPr>
      </w:pPr>
      <w:r>
        <w:rPr>
          <w:rFonts w:hint="eastAsia"/>
        </w:rPr>
        <w:t>永远不要小看1级权限。</w:t>
      </w:r>
      <w:r>
        <w:rPr>
          <w:rFonts w:hint="eastAsia"/>
          <w:lang w:val="en-US" w:eastAsia="zh-CN"/>
        </w:rPr>
        <w:t>我见过有个前台同事</w:t>
      </w:r>
      <w:r>
        <w:rPr>
          <w:rFonts w:hint="eastAsia"/>
        </w:rPr>
        <w:t>帮客人组合出任务解决方案，收到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小费相当于半年薪水。权限是公司定的，但服务的深度和智慧是你自己创造的。</w:t>
      </w:r>
    </w:p>
    <w:p w14:paraId="504B3B5E">
      <w:pPr>
        <w:rPr>
          <w:rFonts w:hint="eastAsia"/>
        </w:rPr>
      </w:pPr>
      <w:r>
        <w:rPr>
          <w:rFonts w:hint="eastAsia"/>
        </w:rPr>
        <w:t>我拥有多个学位，但我最珍视的身份是“优秀的团队成员”。瓦尔基里灌注站是一个精密系统，每个齿轮都重要。当你用专业和友善支撑起你的环节时，你就在为整个空岛界的旅人提供一份坚实的依靠。这种成就感，不亚于</w:t>
      </w:r>
      <w:r>
        <w:rPr>
          <w:rFonts w:hint="eastAsia"/>
          <w:lang w:val="en-US" w:eastAsia="zh-CN"/>
        </w:rPr>
        <w:t>完成一幅</w:t>
      </w:r>
      <w:r>
        <w:rPr>
          <w:rFonts w:hint="eastAsia"/>
        </w:rPr>
        <w:t>完美的</w:t>
      </w:r>
      <w:r>
        <w:rPr>
          <w:rFonts w:hint="eastAsia"/>
          <w:lang w:val="en-US" w:eastAsia="zh-CN"/>
        </w:rPr>
        <w:t>画作</w:t>
      </w:r>
      <w:r>
        <w:rPr>
          <w:rFonts w:hint="eastAsia"/>
        </w:rPr>
        <w:t>。</w:t>
      </w:r>
    </w:p>
    <w:p w14:paraId="615D42F6">
      <w:pPr>
        <w:rPr>
          <w:rFonts w:hint="eastAsia"/>
        </w:rPr>
      </w:pPr>
    </w:p>
    <w:p w14:paraId="514B8BE1">
      <w:pPr>
        <w:pStyle w:val="4"/>
        <w:bidi w:val="0"/>
        <w:rPr>
          <w:rFonts w:hint="eastAsia"/>
        </w:rPr>
      </w:pPr>
      <w:r>
        <w:rPr>
          <w:rFonts w:hint="eastAsia"/>
        </w:rPr>
        <w:t>工作书与飞信</w:t>
      </w:r>
    </w:p>
    <w:p w14:paraId="6123D86C">
      <w:pPr>
        <w:rPr>
          <w:rFonts w:hint="eastAsia"/>
        </w:rPr>
      </w:pPr>
      <w:r>
        <w:rPr>
          <w:rFonts w:hint="eastAsia"/>
        </w:rPr>
        <w:t>请允许我向你介绍这两样能让你的工作从“高效”迈向“艺术”的工具。</w:t>
      </w:r>
    </w:p>
    <w:p w14:paraId="3F02EA95">
      <w:pPr>
        <w:rPr>
          <w:rFonts w:hint="eastAsia"/>
        </w:rPr>
      </w:pPr>
    </w:p>
    <w:p w14:paraId="22058E19">
      <w:pPr>
        <w:rPr>
          <w:rFonts w:hint="eastAsia"/>
        </w:rPr>
      </w:pPr>
      <w:r>
        <w:rPr>
          <w:rFonts w:hint="eastAsia"/>
        </w:rPr>
        <w:t>你的万能军刀：工作书</w:t>
      </w:r>
    </w:p>
    <w:p w14:paraId="0B476032">
      <w:pPr>
        <w:rPr>
          <w:rFonts w:hint="eastAsia"/>
        </w:rPr>
      </w:pPr>
      <w:r>
        <w:rPr>
          <w:rFonts w:hint="eastAsia"/>
        </w:rPr>
        <w:t>首先，忘掉那些摆在书架上、封面华丽的普通魔法书。你的</w:t>
      </w:r>
      <w:r>
        <w:rPr>
          <w:rFonts w:hint="eastAsia"/>
          <w:lang w:val="en-US" w:eastAsia="zh-CN"/>
        </w:rPr>
        <w:t>那</w:t>
      </w:r>
      <w:r>
        <w:rPr>
          <w:rFonts w:hint="eastAsia"/>
        </w:rPr>
        <w:t>本</w:t>
      </w:r>
      <w:r>
        <w:rPr>
          <w:rFonts w:hint="eastAsia"/>
          <w:lang w:val="en-US" w:eastAsia="zh-CN"/>
        </w:rPr>
        <w:t>橙</w:t>
      </w:r>
      <w:r>
        <w:rPr>
          <w:rFonts w:hint="eastAsia"/>
        </w:rPr>
        <w:t>色封皮（没错，优雅的</w:t>
      </w:r>
      <w:r>
        <w:rPr>
          <w:rFonts w:hint="eastAsia"/>
          <w:lang w:val="en-US" w:eastAsia="zh-CN"/>
        </w:rPr>
        <w:t>橙</w:t>
      </w:r>
      <w:r>
        <w:rPr>
          <w:rFonts w:hint="eastAsia"/>
        </w:rPr>
        <w:t>，代表着前台）的工作书，是</w:t>
      </w:r>
      <w:r>
        <w:rPr>
          <w:rFonts w:hint="eastAsia"/>
          <w:lang w:val="en-US" w:eastAsia="zh-CN"/>
        </w:rPr>
        <w:t>针对你的</w:t>
      </w:r>
      <w:r>
        <w:rPr>
          <w:rFonts w:hint="eastAsia"/>
        </w:rPr>
        <w:t>职务特点进行</w:t>
      </w:r>
      <w:r>
        <w:rPr>
          <w:rFonts w:hint="eastAsia"/>
          <w:lang w:val="en-US" w:eastAsia="zh-CN"/>
        </w:rPr>
        <w:t>了专门调整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花书</w:t>
      </w:r>
      <w:r>
        <w:rPr>
          <w:rFonts w:hint="eastAsia"/>
        </w:rPr>
        <w:t>。它装载的术式，不是为了施展毁天灭地的禁咒，而是为了让你的每一天都过得从容不迫。</w:t>
      </w:r>
    </w:p>
    <w:p w14:paraId="45DACF11">
      <w:pPr>
        <w:rPr>
          <w:rFonts w:hint="eastAsia"/>
        </w:rPr>
      </w:pPr>
      <w:r>
        <w:rPr>
          <w:rFonts w:hint="eastAsia"/>
        </w:rPr>
        <w:t>想想看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一个手势</w:t>
      </w:r>
      <w:r>
        <w:rPr>
          <w:rFonts w:hint="eastAsia"/>
        </w:rPr>
        <w:t>，微风拂过货架，所有灰尘自动归拢——这是清理灰尘术式。</w:t>
      </w:r>
    </w:p>
    <w:p w14:paraId="7B95866A">
      <w:pPr>
        <w:rPr>
          <w:rFonts w:hint="eastAsia"/>
        </w:rPr>
      </w:pPr>
      <w:r>
        <w:rPr>
          <w:rFonts w:hint="eastAsia"/>
        </w:rPr>
        <w:t>当收银台被收据、委托单和备忘录淹没，即将形成一场</w:t>
      </w:r>
      <w:r>
        <w:rPr>
          <w:rFonts w:hint="eastAsia"/>
          <w:lang w:val="en-US" w:eastAsia="zh-CN"/>
        </w:rPr>
        <w:t>纸片</w:t>
      </w:r>
      <w:r>
        <w:rPr>
          <w:rFonts w:hint="eastAsia"/>
        </w:rPr>
        <w:t>龙卷风时，文件整理术式能让它们自动分类、排序，甚至钉好。它拯救的不只是桌面，更是你濒临崩溃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的理智。</w:t>
      </w:r>
    </w:p>
    <w:p w14:paraId="1DEA62C9">
      <w:pPr>
        <w:rPr>
          <w:rFonts w:hint="eastAsia"/>
        </w:rPr>
      </w:pPr>
      <w:r>
        <w:rPr>
          <w:rFonts w:hint="eastAsia"/>
        </w:rPr>
        <w:t>时钟和停表负责精准。从记录客人点餐到送餐的用时，到确保药剂师承诺的“十分钟后好”不会变成“半小时后见”，时间管理是专业的基础。</w:t>
      </w:r>
    </w:p>
    <w:p w14:paraId="39556FD2">
      <w:pPr>
        <w:rPr>
          <w:rFonts w:hint="eastAsia"/>
          <w:lang w:eastAsia="zh-CN"/>
        </w:rPr>
      </w:pPr>
      <w:r>
        <w:rPr>
          <w:rFonts w:hint="eastAsia"/>
        </w:rPr>
        <w:t>自动记账术式是我最感激的发明之一。它让你能在同时应对三位客人结账时依然保持微笑</w:t>
      </w:r>
      <w:r>
        <w:rPr>
          <w:rFonts w:hint="eastAsia"/>
          <w:lang w:eastAsia="zh-CN"/>
        </w:rPr>
        <w:t>。</w:t>
      </w:r>
    </w:p>
    <w:p w14:paraId="38779CFE">
      <w:pPr>
        <w:rPr>
          <w:rFonts w:hint="eastAsia"/>
        </w:rPr>
      </w:pPr>
      <w:r>
        <w:rPr>
          <w:rFonts w:hint="eastAsia"/>
        </w:rPr>
        <w:t>需要温和地提醒餐厅区域的客人取餐，又不想像个集市商贩一样大喊？喊话术式能让你的声音轻柔而清晰地送到特定区域。</w:t>
      </w:r>
    </w:p>
    <w:p w14:paraId="0D956CD2">
      <w:pPr>
        <w:rPr>
          <w:rFonts w:hint="eastAsia"/>
        </w:rPr>
      </w:pPr>
      <w:r>
        <w:rPr>
          <w:rFonts w:hint="eastAsia"/>
        </w:rPr>
        <w:t>计量术式组是你的隐形尺、秤和量杯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用它们</w:t>
      </w:r>
      <w:r>
        <w:rPr>
          <w:rFonts w:hint="eastAsia"/>
        </w:rPr>
        <w:t>快速核对货品规格，或帮客人确认他捡到的那块“可能是</w:t>
      </w:r>
      <w:r>
        <w:rPr>
          <w:rFonts w:hint="eastAsia"/>
          <w:lang w:val="en-US" w:eastAsia="zh-CN"/>
        </w:rPr>
        <w:t>精金</w:t>
      </w:r>
      <w:r>
        <w:rPr>
          <w:rFonts w:hint="eastAsia"/>
        </w:rPr>
        <w:t>”的石头到底有多重。</w:t>
      </w:r>
    </w:p>
    <w:p w14:paraId="571FD004">
      <w:pPr>
        <w:rPr>
          <w:rFonts w:hint="eastAsia"/>
        </w:rPr>
      </w:pPr>
      <w:r>
        <w:rPr>
          <w:rFonts w:hint="eastAsia"/>
        </w:rPr>
        <w:t>至于委托登记和信息查询</w:t>
      </w:r>
      <w:r>
        <w:rPr>
          <w:rFonts w:hint="eastAsia"/>
          <w:lang w:val="en-US" w:eastAsia="zh-CN"/>
        </w:rPr>
        <w:t>术式</w:t>
      </w:r>
      <w:r>
        <w:rPr>
          <w:rFonts w:hint="eastAsia"/>
        </w:rPr>
        <w:t>，前者将</w:t>
      </w:r>
      <w:r>
        <w:rPr>
          <w:rFonts w:hint="eastAsia"/>
          <w:lang w:val="en-US" w:eastAsia="zh-CN"/>
        </w:rPr>
        <w:t>委托</w:t>
      </w:r>
      <w:r>
        <w:rPr>
          <w:rFonts w:hint="eastAsia"/>
        </w:rPr>
        <w:t>录入</w:t>
      </w:r>
      <w:r>
        <w:rPr>
          <w:rFonts w:hint="eastAsia"/>
          <w:lang w:val="en-US" w:eastAsia="zh-CN"/>
        </w:rPr>
        <w:t>探险家协会的数据库并写在公告板上</w:t>
      </w:r>
      <w:r>
        <w:rPr>
          <w:rFonts w:hint="eastAsia"/>
        </w:rPr>
        <w:t>，后者则让你</w:t>
      </w:r>
      <w:r>
        <w:rPr>
          <w:rFonts w:hint="eastAsia"/>
          <w:lang w:val="en-US" w:eastAsia="zh-CN"/>
        </w:rPr>
        <w:t>手中的工作书变成</w:t>
      </w:r>
      <w:r>
        <w:rPr>
          <w:rFonts w:hint="eastAsia"/>
        </w:rPr>
        <w:t>站内知识库和商品档案</w:t>
      </w:r>
      <w:r>
        <w:rPr>
          <w:rFonts w:hint="eastAsia"/>
          <w:lang w:eastAsia="zh-CN"/>
        </w:rPr>
        <w:t>。</w:t>
      </w:r>
    </w:p>
    <w:p w14:paraId="2263A0F3">
      <w:pPr>
        <w:rPr>
          <w:rFonts w:hint="eastAsia"/>
        </w:rPr>
      </w:pPr>
      <w:r>
        <w:rPr>
          <w:rFonts w:hint="eastAsia"/>
          <w:lang w:val="en-US" w:eastAsia="zh-CN"/>
        </w:rPr>
        <w:t>一定要熟悉你的</w:t>
      </w:r>
      <w:r>
        <w:rPr>
          <w:rFonts w:hint="eastAsia"/>
        </w:rPr>
        <w:t>这本工作书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之前有个前台找到我说工作太繁忙，原来他从没认真听过岗前培训课。</w:t>
      </w:r>
      <w:r>
        <w:rPr>
          <w:rFonts w:hint="eastAsia"/>
        </w:rPr>
        <w:t>花点时间熟悉</w:t>
      </w:r>
      <w:r>
        <w:rPr>
          <w:rFonts w:hint="eastAsia"/>
          <w:lang w:val="en-US" w:eastAsia="zh-CN"/>
        </w:rPr>
        <w:t>工作书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每一页</w:t>
      </w:r>
      <w:r>
        <w:rPr>
          <w:rFonts w:hint="eastAsia"/>
        </w:rPr>
        <w:t>，你会发现，</w:t>
      </w:r>
      <w:r>
        <w:rPr>
          <w:rFonts w:hint="eastAsia"/>
          <w:lang w:val="en-US" w:eastAsia="zh-CN"/>
        </w:rPr>
        <w:t>很多</w:t>
      </w:r>
      <w:r>
        <w:rPr>
          <w:rFonts w:hint="eastAsia"/>
        </w:rPr>
        <w:t>曾经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手忙脚乱都能化为一次气定神闲的优雅操作。</w:t>
      </w:r>
    </w:p>
    <w:p w14:paraId="7F5E728D">
      <w:pPr>
        <w:rPr>
          <w:rFonts w:hint="eastAsia"/>
        </w:rPr>
      </w:pPr>
    </w:p>
    <w:p w14:paraId="7E56A726">
      <w:pPr>
        <w:rPr>
          <w:rFonts w:hint="eastAsia"/>
        </w:rPr>
      </w:pPr>
      <w:r>
        <w:rPr>
          <w:rFonts w:hint="eastAsia"/>
        </w:rPr>
        <w:t>现在，让我们谈谈沟通的艺术。在瓦尔基里灌注站，我们不用扯着嗓子喊破喉咙，也不用人肉跑来跑去。我们使用一种更诗意、也更高效的方式：飞信。</w:t>
      </w:r>
    </w:p>
    <w:p w14:paraId="38F1F087">
      <w:pPr>
        <w:rPr>
          <w:rFonts w:hint="eastAsia"/>
        </w:rPr>
      </w:pPr>
      <w:r>
        <w:rPr>
          <w:rFonts w:hint="eastAsia"/>
        </w:rPr>
        <w:t>你写好一张便签，它便沿着无形的轨迹，翩翩飞向它的目的地——这就是飞信。它的使用简单得迷人：</w:t>
      </w:r>
    </w:p>
    <w:p w14:paraId="3876AFA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书写：根据内容多少，取一张大小合适的飞信纸，写下你要传达的话。</w:t>
      </w:r>
      <w:r>
        <w:rPr>
          <w:rFonts w:hint="eastAsia"/>
          <w:lang w:val="en-US" w:eastAsia="zh-CN"/>
        </w:rPr>
        <w:t>注意，飞信纸可以被折叠，但不能有破损，不要裁剪飞信纸。</w:t>
      </w:r>
    </w:p>
    <w:p w14:paraId="733389D0">
      <w:pPr>
        <w:rPr>
          <w:rFonts w:hint="default"/>
          <w:lang w:val="en-US"/>
        </w:rPr>
      </w:pPr>
      <w:r>
        <w:rPr>
          <w:rFonts w:hint="eastAsia"/>
        </w:rPr>
        <w:t>指明去向：在左上角，写上“To”，后面跟上接收的员工姓名或部门。或者，你也可以利用我们设计的彩色贴纸系统。还记得各部门的颜色吗？</w:t>
      </w:r>
      <w:r>
        <w:rPr>
          <w:rFonts w:hint="eastAsia"/>
          <w:lang w:val="en-US" w:eastAsia="zh-CN"/>
        </w:rPr>
        <w:t>医药</w:t>
      </w:r>
      <w:r>
        <w:rPr>
          <w:rFonts w:hint="eastAsia"/>
        </w:rPr>
        <w:t>红、</w:t>
      </w:r>
      <w:r>
        <w:rPr>
          <w:rFonts w:hint="eastAsia"/>
          <w:lang w:val="en-US" w:eastAsia="zh-CN"/>
        </w:rPr>
        <w:t>前台</w:t>
      </w:r>
      <w:r>
        <w:rPr>
          <w:rFonts w:hint="eastAsia"/>
        </w:rPr>
        <w:t>橙、仓储黄、</w:t>
      </w:r>
      <w:r>
        <w:rPr>
          <w:rFonts w:hint="eastAsia"/>
          <w:lang w:val="en-US" w:eastAsia="zh-CN"/>
        </w:rPr>
        <w:t>后厨绿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研发</w:t>
      </w:r>
      <w:r>
        <w:rPr>
          <w:rFonts w:hint="eastAsia"/>
        </w:rPr>
        <w:t>青</w:t>
      </w:r>
      <w:r>
        <w:rPr>
          <w:rFonts w:hint="eastAsia"/>
          <w:lang w:eastAsia="zh-CN"/>
        </w:rPr>
        <w:t>、</w:t>
      </w:r>
      <w:r>
        <w:rPr>
          <w:rFonts w:hint="eastAsia"/>
        </w:rPr>
        <w:t>住宿</w:t>
      </w:r>
      <w:r>
        <w:rPr>
          <w:rFonts w:hint="eastAsia"/>
          <w:lang w:val="en-US" w:eastAsia="zh-CN"/>
        </w:rPr>
        <w:t>蓝</w:t>
      </w:r>
      <w:r>
        <w:rPr>
          <w:rFonts w:hint="eastAsia"/>
        </w:rPr>
        <w:t>、工坊紫。将相应颜色的贴纸贴在左上角，飞信就能精准地找到对应的部门区域。贴上一张</w:t>
      </w:r>
      <w:r>
        <w:rPr>
          <w:rFonts w:hint="eastAsia"/>
          <w:lang w:val="en-US" w:eastAsia="zh-CN"/>
        </w:rPr>
        <w:t>绿</w:t>
      </w:r>
      <w:r>
        <w:rPr>
          <w:rFonts w:hint="eastAsia"/>
        </w:rPr>
        <w:t>色贴纸，就等于写了“To后厨</w:t>
      </w:r>
      <w:r>
        <w:rPr>
          <w:rFonts w:hint="eastAsia"/>
          <w:lang w:eastAsia="zh-CN"/>
        </w:rPr>
        <w:t>“，</w:t>
      </w:r>
      <w:r>
        <w:rPr>
          <w:rFonts w:hint="eastAsia"/>
        </w:rPr>
        <w:t>这比记住所有同事的</w:t>
      </w:r>
      <w:r>
        <w:rPr>
          <w:rFonts w:hint="eastAsia"/>
          <w:lang w:val="en-US" w:eastAsia="zh-CN"/>
        </w:rPr>
        <w:t>全名</w:t>
      </w:r>
      <w:r>
        <w:rPr>
          <w:rFonts w:hint="eastAsia"/>
        </w:rPr>
        <w:t>要</w:t>
      </w:r>
      <w:r>
        <w:rPr>
          <w:rFonts w:hint="eastAsia"/>
          <w:lang w:val="en-US" w:eastAsia="zh-CN"/>
        </w:rPr>
        <w:t>方便</w:t>
      </w:r>
      <w:r>
        <w:rPr>
          <w:rFonts w:hint="eastAsia"/>
        </w:rPr>
        <w:t>得多</w:t>
      </w:r>
      <w:r>
        <w:rPr>
          <w:rFonts w:hint="eastAsia"/>
          <w:lang w:eastAsia="zh-CN"/>
        </w:rPr>
        <w:t>。</w:t>
      </w:r>
      <w:r>
        <w:rPr>
          <w:rFonts w:hint="eastAsia"/>
        </w:rPr>
        <w:t>如果需要联系其他分店的</w:t>
      </w:r>
      <w:r>
        <w:rPr>
          <w:rFonts w:hint="eastAsia"/>
          <w:lang w:val="en-US" w:eastAsia="zh-CN"/>
        </w:rPr>
        <w:t>同事</w:t>
      </w:r>
      <w:r>
        <w:rPr>
          <w:rFonts w:hint="eastAsia"/>
        </w:rPr>
        <w:t>，只需在左上角写上“SEND TO”和目的地站点名称，它就能跨越</w:t>
      </w:r>
      <w:r>
        <w:rPr>
          <w:rFonts w:hint="eastAsia"/>
          <w:lang w:val="en-US" w:eastAsia="zh-CN"/>
        </w:rPr>
        <w:t>店铺。不过这样的长途飞信可能会需要你额外添加魔力和路费，也可能会折损在半路上。</w:t>
      </w:r>
    </w:p>
    <w:p w14:paraId="3CA3CF4C">
      <w:pPr>
        <w:rPr>
          <w:rFonts w:hint="eastAsia"/>
        </w:rPr>
      </w:pPr>
      <w:r>
        <w:rPr>
          <w:rFonts w:hint="eastAsia"/>
        </w:rPr>
        <w:t>署名起飞：在右下角</w:t>
      </w:r>
      <w:r>
        <w:rPr>
          <w:rFonts w:hint="eastAsia"/>
          <w:lang w:val="en-US" w:eastAsia="zh-CN"/>
        </w:rPr>
        <w:t>潇洒地</w:t>
      </w:r>
      <w:r>
        <w:rPr>
          <w:rFonts w:hint="eastAsia"/>
        </w:rPr>
        <w:t>签上你的名字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或者贴上橙色贴纸（以前台的身份发出）。</w:t>
      </w:r>
      <w:r>
        <w:rPr>
          <w:rFonts w:hint="eastAsia"/>
        </w:rPr>
        <w:t>当“目的地”和“署名”这两个条件同时</w:t>
      </w:r>
      <w:r>
        <w:rPr>
          <w:rFonts w:hint="eastAsia"/>
          <w:lang w:val="en-US" w:eastAsia="zh-CN"/>
        </w:rPr>
        <w:t>被验证</w:t>
      </w:r>
      <w:r>
        <w:rPr>
          <w:rFonts w:hint="eastAsia"/>
        </w:rPr>
        <w:t>的瞬间，飞信纸便会自动轻盈飘起，开始它的使命。</w:t>
      </w:r>
    </w:p>
    <w:p w14:paraId="7DF8ECB0">
      <w:pPr>
        <w:rPr>
          <w:rFonts w:hint="eastAsia"/>
        </w:rPr>
      </w:pPr>
      <w:r>
        <w:rPr>
          <w:rFonts w:hint="eastAsia"/>
        </w:rPr>
        <w:t>当你需要为客人转单给</w:t>
      </w:r>
      <w:r>
        <w:rPr>
          <w:rFonts w:hint="eastAsia"/>
          <w:lang w:val="en-US" w:eastAsia="zh-CN"/>
        </w:rPr>
        <w:t>后厨、</w:t>
      </w:r>
      <w:r>
        <w:rPr>
          <w:rFonts w:hint="eastAsia"/>
        </w:rPr>
        <w:t>药剂师或工坊时，请务必使用带有不粘胶的飞信纸，并配上那支能自动书写你口述内容的笔。这能确保</w:t>
      </w:r>
      <w:r>
        <w:rPr>
          <w:rFonts w:hint="eastAsia"/>
          <w:lang w:val="en-US" w:eastAsia="zh-CN"/>
        </w:rPr>
        <w:t>转单的效率</w:t>
      </w:r>
      <w:r>
        <w:rPr>
          <w:rFonts w:hint="eastAsia"/>
        </w:rPr>
        <w:t>，并且飞信到达后，会直接粘贴在</w:t>
      </w:r>
      <w:r>
        <w:rPr>
          <w:rFonts w:hint="eastAsia"/>
          <w:lang w:val="en-US" w:eastAsia="zh-CN"/>
        </w:rPr>
        <w:t>厨师、</w:t>
      </w:r>
      <w:r>
        <w:rPr>
          <w:rFonts w:hint="eastAsia"/>
        </w:rPr>
        <w:t>药剂师或工匠旁的指定区域，绝不会被淹没在杂物下。</w:t>
      </w:r>
    </w:p>
    <w:p w14:paraId="4F693885">
      <w:pPr>
        <w:rPr>
          <w:rFonts w:hint="eastAsia"/>
        </w:rPr>
      </w:pPr>
    </w:p>
    <w:p w14:paraId="00D7B858">
      <w:pPr>
        <w:rPr>
          <w:rFonts w:hint="eastAsia"/>
          <w:lang w:val="en-US" w:eastAsia="zh-CN"/>
        </w:rPr>
      </w:pPr>
      <w:r>
        <w:rPr>
          <w:rFonts w:hint="eastAsia"/>
        </w:rPr>
        <w:t>无论是为你解决日常难题的工作书，还是翱翔于空中的飞信，它们</w:t>
      </w:r>
      <w:r>
        <w:rPr>
          <w:rFonts w:hint="eastAsia"/>
          <w:lang w:val="en-US" w:eastAsia="zh-CN"/>
        </w:rPr>
        <w:t>的设计</w:t>
      </w:r>
      <w:r>
        <w:rPr>
          <w:rFonts w:hint="eastAsia"/>
        </w:rPr>
        <w:t>都是为了</w:t>
      </w:r>
      <w:r>
        <w:rPr>
          <w:rFonts w:hint="eastAsia"/>
          <w:lang w:val="en-US" w:eastAsia="zh-CN"/>
        </w:rPr>
        <w:t>使你的才华更好地展现。</w:t>
      </w:r>
    </w:p>
    <w:p w14:paraId="1BBD2134">
      <w:pPr>
        <w:rPr>
          <w:rFonts w:hint="default"/>
          <w:lang w:val="en-US" w:eastAsia="zh-CN"/>
        </w:rPr>
      </w:pPr>
    </w:p>
    <w:p w14:paraId="172530E7">
      <w:pPr>
        <w:pStyle w:val="4"/>
        <w:bidi w:val="0"/>
        <w:rPr>
          <w:rFonts w:hint="eastAsia"/>
        </w:rPr>
      </w:pPr>
      <w:r>
        <w:rPr>
          <w:rFonts w:hint="eastAsia"/>
        </w:rPr>
        <w:t>成为风景的一部分</w:t>
      </w:r>
    </w:p>
    <w:p w14:paraId="2F049DE3">
      <w:pPr>
        <w:rPr>
          <w:rFonts w:hint="eastAsia"/>
        </w:rPr>
      </w:pPr>
      <w:r>
        <w:rPr>
          <w:rFonts w:hint="eastAsia"/>
        </w:rPr>
        <w:t>在四方天坛，在因陆，在西超岛群的每一个角落，瓦尔基里灌注站的灯光都是黑夜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迷雾中的一座灯塔。</w:t>
      </w:r>
    </w:p>
    <w:p w14:paraId="38096092">
      <w:pPr>
        <w:rPr>
          <w:rFonts w:hint="eastAsia"/>
        </w:rPr>
      </w:pPr>
      <w:r>
        <w:rPr>
          <w:rFonts w:hint="eastAsia"/>
        </w:rPr>
        <w:t>而你，站在前台，就是点亮这盏灯的人之一。</w:t>
      </w:r>
    </w:p>
    <w:p w14:paraId="15390A01">
      <w:pPr>
        <w:rPr>
          <w:rFonts w:hint="eastAsia"/>
        </w:rPr>
      </w:pPr>
      <w:r>
        <w:rPr>
          <w:rFonts w:hint="eastAsia"/>
        </w:rPr>
        <w:t>你会遇到形形色色的人：疲惫的商人、兴奋的探险家、深藏不露的老法师、思念家乡的游子。你的每一次专业服务、每一次耐心解答、甚至每一次真诚的微笑，都可能成为他们旅途中难忘的温暖瞬间。</w:t>
      </w:r>
    </w:p>
    <w:p w14:paraId="5928C691">
      <w:pPr>
        <w:rPr>
          <w:rFonts w:hint="eastAsia"/>
        </w:rPr>
      </w:pPr>
      <w:r>
        <w:rPr>
          <w:rFonts w:hint="eastAsia"/>
        </w:rPr>
        <w:t>保持学习，保持好奇，保持善良。用你的智慧应对挑战，用你的温柔化解焦虑。</w:t>
      </w:r>
    </w:p>
    <w:p w14:paraId="10E783A5">
      <w:pPr>
        <w:rPr>
          <w:rFonts w:hint="eastAsia"/>
        </w:rPr>
      </w:pPr>
      <w:r>
        <w:rPr>
          <w:rFonts w:hint="eastAsia"/>
        </w:rPr>
        <w:t>最后，以我写的一篇关于服务魔法的论文</w:t>
      </w:r>
      <w:r>
        <w:rPr>
          <w:rFonts w:hint="eastAsia"/>
          <w:lang w:val="en-US" w:eastAsia="zh-CN"/>
        </w:rPr>
        <w:t>中的一句话结束本指南</w:t>
      </w:r>
      <w:r>
        <w:rPr>
          <w:rFonts w:hint="eastAsia"/>
        </w:rPr>
        <w:t>：</w:t>
      </w:r>
    </w:p>
    <w:p w14:paraId="0F825F96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最好的</w:t>
      </w:r>
      <w:r>
        <w:rPr>
          <w:rFonts w:hint="eastAsia"/>
          <w:b/>
          <w:bCs/>
          <w:lang w:val="en-US" w:eastAsia="zh-CN"/>
        </w:rPr>
        <w:t>服务</w:t>
      </w:r>
      <w:r>
        <w:rPr>
          <w:rFonts w:hint="eastAsia"/>
          <w:b/>
          <w:bCs/>
        </w:rPr>
        <w:t>，是在</w:t>
      </w:r>
      <w:r>
        <w:rPr>
          <w:rFonts w:hint="eastAsia"/>
          <w:b/>
          <w:bCs/>
          <w:lang w:val="en-US" w:eastAsia="zh-CN"/>
        </w:rPr>
        <w:t>被</w:t>
      </w:r>
      <w:r>
        <w:rPr>
          <w:rFonts w:hint="eastAsia"/>
          <w:b/>
          <w:bCs/>
        </w:rPr>
        <w:t>需要时，恰好出现的那份恰到好处的帮助。</w:t>
      </w:r>
    </w:p>
    <w:p w14:paraId="396028BB">
      <w:pPr>
        <w:rPr>
          <w:rFonts w:hint="eastAsia"/>
        </w:rPr>
      </w:pPr>
      <w:r>
        <w:rPr>
          <w:rFonts w:hint="eastAsia"/>
        </w:rPr>
        <w:t>祝你工作愉快，早日成为顾客口中“那个像花按一样厉害的前台”！</w:t>
      </w:r>
    </w:p>
    <w:p w14:paraId="6C4C2650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</w:rPr>
        <w:t>当然，要完全像我一样厉害，你可能还需要再拿几个学位，开几场音乐会，炒炒股，写写小说，参与几个重大项目……开玩笑的。</w:t>
      </w:r>
      <w:r>
        <w:rPr>
          <w:rFonts w:hint="eastAsia"/>
          <w:b/>
          <w:bCs/>
        </w:rPr>
        <w:t>做好你自己，你就是独一无二的优秀。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F3353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C3FEA"/>
    <w:rsid w:val="015C4E83"/>
    <w:rsid w:val="01B45EC4"/>
    <w:rsid w:val="0250315A"/>
    <w:rsid w:val="02757869"/>
    <w:rsid w:val="02CF4893"/>
    <w:rsid w:val="02FC3289"/>
    <w:rsid w:val="03B42042"/>
    <w:rsid w:val="0477630A"/>
    <w:rsid w:val="065F05C2"/>
    <w:rsid w:val="06971A93"/>
    <w:rsid w:val="074327A4"/>
    <w:rsid w:val="07591FC8"/>
    <w:rsid w:val="07B66435"/>
    <w:rsid w:val="08BD21C3"/>
    <w:rsid w:val="091361A6"/>
    <w:rsid w:val="093F29C2"/>
    <w:rsid w:val="094338E5"/>
    <w:rsid w:val="09CF1D46"/>
    <w:rsid w:val="0C685EAE"/>
    <w:rsid w:val="0D5833EB"/>
    <w:rsid w:val="0D6E3A97"/>
    <w:rsid w:val="0DBD5155"/>
    <w:rsid w:val="0E5F0530"/>
    <w:rsid w:val="0EB57863"/>
    <w:rsid w:val="12475D67"/>
    <w:rsid w:val="128E4CD4"/>
    <w:rsid w:val="12C604D3"/>
    <w:rsid w:val="13B341E1"/>
    <w:rsid w:val="14033D19"/>
    <w:rsid w:val="14C82772"/>
    <w:rsid w:val="15156230"/>
    <w:rsid w:val="15F15AC1"/>
    <w:rsid w:val="16AF64EE"/>
    <w:rsid w:val="17155AED"/>
    <w:rsid w:val="176C60A2"/>
    <w:rsid w:val="181B1F72"/>
    <w:rsid w:val="18A62B93"/>
    <w:rsid w:val="18F040F9"/>
    <w:rsid w:val="193C29C9"/>
    <w:rsid w:val="19693EEF"/>
    <w:rsid w:val="19A613EA"/>
    <w:rsid w:val="19DF151F"/>
    <w:rsid w:val="1A0C374F"/>
    <w:rsid w:val="1A6776DF"/>
    <w:rsid w:val="1CB82E95"/>
    <w:rsid w:val="1DC64F38"/>
    <w:rsid w:val="1FAD621B"/>
    <w:rsid w:val="1FB44D03"/>
    <w:rsid w:val="1FC10A48"/>
    <w:rsid w:val="208D3380"/>
    <w:rsid w:val="2118245A"/>
    <w:rsid w:val="213A5060"/>
    <w:rsid w:val="221C5FD2"/>
    <w:rsid w:val="224662E1"/>
    <w:rsid w:val="22B61C24"/>
    <w:rsid w:val="23D23664"/>
    <w:rsid w:val="249924AD"/>
    <w:rsid w:val="249F17D3"/>
    <w:rsid w:val="25560250"/>
    <w:rsid w:val="259C223B"/>
    <w:rsid w:val="259C3A29"/>
    <w:rsid w:val="25B31EEB"/>
    <w:rsid w:val="2604713A"/>
    <w:rsid w:val="2613702C"/>
    <w:rsid w:val="267637BB"/>
    <w:rsid w:val="27762D5B"/>
    <w:rsid w:val="281335CC"/>
    <w:rsid w:val="28D86085"/>
    <w:rsid w:val="28F95257"/>
    <w:rsid w:val="292A71F3"/>
    <w:rsid w:val="2936586D"/>
    <w:rsid w:val="297D5899"/>
    <w:rsid w:val="2A1C367F"/>
    <w:rsid w:val="2A5F2D91"/>
    <w:rsid w:val="2B7E08F5"/>
    <w:rsid w:val="2BEB54C4"/>
    <w:rsid w:val="2C250F1B"/>
    <w:rsid w:val="2C2B5641"/>
    <w:rsid w:val="2C8D59A4"/>
    <w:rsid w:val="2CE33F5E"/>
    <w:rsid w:val="2EFA4957"/>
    <w:rsid w:val="2F18005D"/>
    <w:rsid w:val="2F2B1ECA"/>
    <w:rsid w:val="2F861537"/>
    <w:rsid w:val="30BF507A"/>
    <w:rsid w:val="31B77F20"/>
    <w:rsid w:val="329E6D84"/>
    <w:rsid w:val="337201A6"/>
    <w:rsid w:val="343B2CAF"/>
    <w:rsid w:val="37A02953"/>
    <w:rsid w:val="38D278D2"/>
    <w:rsid w:val="3AA35841"/>
    <w:rsid w:val="3B1F4486"/>
    <w:rsid w:val="3B2F4FC9"/>
    <w:rsid w:val="3C4C11FB"/>
    <w:rsid w:val="3D4B3E52"/>
    <w:rsid w:val="3D802CA6"/>
    <w:rsid w:val="3D8107EE"/>
    <w:rsid w:val="3E47455A"/>
    <w:rsid w:val="3E49293D"/>
    <w:rsid w:val="3F01216E"/>
    <w:rsid w:val="3F292036"/>
    <w:rsid w:val="40AC39AD"/>
    <w:rsid w:val="40CA1BEA"/>
    <w:rsid w:val="421F1914"/>
    <w:rsid w:val="43056B28"/>
    <w:rsid w:val="433F1AF1"/>
    <w:rsid w:val="436679D8"/>
    <w:rsid w:val="445C09D8"/>
    <w:rsid w:val="44BF26FD"/>
    <w:rsid w:val="456E1851"/>
    <w:rsid w:val="459D5F2E"/>
    <w:rsid w:val="45C931B9"/>
    <w:rsid w:val="461643C7"/>
    <w:rsid w:val="470D43E4"/>
    <w:rsid w:val="47313A62"/>
    <w:rsid w:val="48AC3287"/>
    <w:rsid w:val="494A344A"/>
    <w:rsid w:val="49B44860"/>
    <w:rsid w:val="4A2E5242"/>
    <w:rsid w:val="4A4401D0"/>
    <w:rsid w:val="4A49144C"/>
    <w:rsid w:val="4C076645"/>
    <w:rsid w:val="4C5058C9"/>
    <w:rsid w:val="4CF14565"/>
    <w:rsid w:val="4E3150E2"/>
    <w:rsid w:val="4E802568"/>
    <w:rsid w:val="506E68C1"/>
    <w:rsid w:val="50A866F2"/>
    <w:rsid w:val="510B1E2B"/>
    <w:rsid w:val="52BC4F4D"/>
    <w:rsid w:val="53AB79B2"/>
    <w:rsid w:val="54922ECD"/>
    <w:rsid w:val="54B75204"/>
    <w:rsid w:val="558A0F89"/>
    <w:rsid w:val="55FF082E"/>
    <w:rsid w:val="56325CFA"/>
    <w:rsid w:val="565114C6"/>
    <w:rsid w:val="570672F6"/>
    <w:rsid w:val="577D0418"/>
    <w:rsid w:val="58CA0FB8"/>
    <w:rsid w:val="58F235E0"/>
    <w:rsid w:val="59D4243C"/>
    <w:rsid w:val="5A586F9B"/>
    <w:rsid w:val="5C8D1BE7"/>
    <w:rsid w:val="5CB343C4"/>
    <w:rsid w:val="5DA366A9"/>
    <w:rsid w:val="5E6F6F21"/>
    <w:rsid w:val="5E7F77FB"/>
    <w:rsid w:val="5EF3322C"/>
    <w:rsid w:val="5FA347AB"/>
    <w:rsid w:val="60222571"/>
    <w:rsid w:val="60B92304"/>
    <w:rsid w:val="61E70D16"/>
    <w:rsid w:val="626D637B"/>
    <w:rsid w:val="67712F5B"/>
    <w:rsid w:val="68490412"/>
    <w:rsid w:val="69A200AE"/>
    <w:rsid w:val="69B641AD"/>
    <w:rsid w:val="6B1235B7"/>
    <w:rsid w:val="6C2A11DB"/>
    <w:rsid w:val="6D01750D"/>
    <w:rsid w:val="6D3E7A54"/>
    <w:rsid w:val="6E9D29D3"/>
    <w:rsid w:val="6F57732A"/>
    <w:rsid w:val="6FE8485E"/>
    <w:rsid w:val="70292BF1"/>
    <w:rsid w:val="710E5AEC"/>
    <w:rsid w:val="71E02DC1"/>
    <w:rsid w:val="71F22988"/>
    <w:rsid w:val="7220758D"/>
    <w:rsid w:val="728F1117"/>
    <w:rsid w:val="730C50F7"/>
    <w:rsid w:val="73645996"/>
    <w:rsid w:val="75066DAC"/>
    <w:rsid w:val="7529076C"/>
    <w:rsid w:val="7605012D"/>
    <w:rsid w:val="767E397C"/>
    <w:rsid w:val="77F06276"/>
    <w:rsid w:val="79536ACE"/>
    <w:rsid w:val="79897F2D"/>
    <w:rsid w:val="7A7206F1"/>
    <w:rsid w:val="7AB01EB0"/>
    <w:rsid w:val="7B0025AE"/>
    <w:rsid w:val="7B0A1B69"/>
    <w:rsid w:val="7B1E5DF9"/>
    <w:rsid w:val="7B48399A"/>
    <w:rsid w:val="7B9E25BF"/>
    <w:rsid w:val="7BD007D6"/>
    <w:rsid w:val="7D2C6BA1"/>
    <w:rsid w:val="7D671240"/>
    <w:rsid w:val="7D8D0DD7"/>
    <w:rsid w:val="7E40312D"/>
    <w:rsid w:val="7E4E77A6"/>
    <w:rsid w:val="7E613215"/>
    <w:rsid w:val="7EB16167"/>
    <w:rsid w:val="7FBC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5" w:beforeLines="25" w:after="25" w:afterLines="25"/>
    </w:pPr>
    <w:rPr>
      <w:rFonts w:asciiTheme="minorAscii" w:hAnsiTheme="minorAsci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outlineLvl w:val="0"/>
    </w:pPr>
    <w:rPr>
      <w:rFonts w:asciiTheme="minorAscii" w:hAnsiTheme="minorAscii"/>
      <w:b/>
      <w:bCs/>
      <w:kern w:val="44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240" w:lineRule="auto"/>
      <w:outlineLvl w:val="1"/>
    </w:pPr>
    <w:rPr>
      <w:rFonts w:asciiTheme="minorAscii" w:hAnsiTheme="minorAscii"/>
      <w:b/>
      <w:bCs/>
      <w:kern w:val="44"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288" w:lineRule="auto"/>
      <w:jc w:val="center"/>
      <w:outlineLvl w:val="2"/>
    </w:pPr>
    <w:rPr>
      <w:b/>
      <w:bCs/>
      <w:sz w:val="24"/>
      <w:szCs w:val="24"/>
    </w:rPr>
  </w:style>
  <w:style w:type="paragraph" w:styleId="5">
    <w:name w:val="heading 4"/>
    <w:basedOn w:val="1"/>
    <w:next w:val="1"/>
    <w:link w:val="249"/>
    <w:semiHidden/>
    <w:unhideWhenUsed/>
    <w:qFormat/>
    <w:uiPriority w:val="0"/>
    <w:pPr>
      <w:outlineLvl w:val="3"/>
    </w:pPr>
    <w:rPr>
      <w:rFonts w:asciiTheme="minorAscii" w:hAnsiTheme="minorAscii"/>
      <w:b/>
      <w:bCs/>
      <w:sz w:val="22"/>
      <w:szCs w:val="22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4 Char"/>
    <w:link w:val="5"/>
    <w:qFormat/>
    <w:uiPriority w:val="0"/>
    <w:rPr>
      <w:rFonts w:asciiTheme="minorAscii" w:hAnsiTheme="minorAscii" w:eastAsiaTheme="minorEastAsia" w:cstheme="minorBidi"/>
      <w:b/>
      <w:bCs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5080</Words>
  <Characters>5116</Characters>
  <Lines>0</Lines>
  <Paragraphs>0</Paragraphs>
  <TotalTime>6</TotalTime>
  <ScaleCrop>false</ScaleCrop>
  <LinksUpToDate>false</LinksUpToDate>
  <CharactersWithSpaces>5124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2025-11-15T16:23:00Z</dcterms:created>
  <dc:creator>lnw_s</dc:creator>
  <cp:lastModifiedBy>chlorine</cp:lastModifiedBy>
  <dcterms:modified xsi:type="dcterms:W3CDTF">2026-05-15T12:02:50Z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E37348B5CAD74BD083C2EB2CB1490710_12</vt:lpwstr>
  </property>
  <property fmtid="{D5CDD505-2E9C-101B-9397-08002B2CF9AE}" pid="4" name="KSOTemplateDocerSaveRecord">
    <vt:lpwstr>eyJoZGlkIjoiNzBjZTVkMmE5MmEwM2M1NjI2NjI5YWJiNzQ3ZGY2NGEiLCJ1c2VySWQiOiIzNDM1OTc0MTEyODM5NyJ9</vt:lpwstr>
  </property>
</Properties>
</file>